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21C23">
      <w:pPr>
        <w:keepLines/>
        <w:widowControl w:val="0"/>
      </w:pPr>
      <w:bookmarkStart w:id="0" w:name="_GoBack"/>
      <w:bookmarkEnd w:id="0"/>
      <w:r>
        <w:rPr>
          <w:rFonts w:ascii="Segoe UI Symbol" w:hAnsi="Segoe UI Symbol" w:eastAsia="Segoe UI Symbol"/>
          <w:sz w:val="40"/>
        </w:rPr>
        <w:t>⠙⠩⠵⠄⠀⠍⠦⠒⠂⠀⠃⠧⠄⠀⠱⠄⠹⠀⠱⠕⠁⠍⠡</w:t>
      </w:r>
    </w:p>
    <w:p w14:paraId="6AFBCAF5">
      <w:pPr>
        <w:keepLines/>
        <w:widowControl w:val="0"/>
      </w:pPr>
    </w:p>
    <w:p w14:paraId="473DAE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⠃⠴⠄⠀⠒⠂⠛⠩⠀⠊⠛⠬⠀⠛⠕⠂⠛⠫⠁⠞⠲⠁⠹⠍⠦⠒⠂</w:t>
      </w:r>
    </w:p>
    <w:p w14:paraId="383A2FE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⠋⠦⠧⠐⠀⠞⠲⠁⠛⠕⠀⠌⠻⠁⠑⠆⠀⠍⠦⠒⠂⠀⠌⠻⠄⠓⠻⠆</w:t>
      </w:r>
    </w:p>
    <w:p w14:paraId="4333E75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⠃⠜⠄⠀⠱⠼⠁⠟⠼⠐⠆⠅⠢⠄⠀⠹⠬⠂</w:t>
      </w:r>
    </w:p>
    <w:p w14:paraId="6001FB6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⠱⠿⠁⠓⠣⠁⠱⠙⠩⠄⠓⠩⠄⠅⠊⠆⠈⠀⠍⠦⠒⠂⠀⠃⠩⠁⠛⠊⠂</w:t>
      </w:r>
    </w:p>
    <w:p w14:paraId="474D7B7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⠚⠻⠄⠛⠩⠀⠓⠢⠀⠛⠜⠙⠺⠐⠆⠏⠥⠄⠞⠲⠁⠀⠙⠔⠄⠣⠛⠊⠁</w:t>
      </w:r>
    </w:p>
    <w:p w14:paraId="69165A5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⠃⠥⠝⠼⠀⠓⠡⠂⠟⠼⠀⠅⠢⠄⠀⠟⠥⠆⠍⠢⠁⠀⠙</w:t>
      </w:r>
    </w:p>
    <w:p w14:paraId="0DD98B7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⠞⠥⠁⠙⠩⠄⠐⠆⠌⠵⠕⠀⠌⠄⠌⠀⠍⠦⠒⠂⠀⠅⠩⠐⠀⠓⠬⠁</w:t>
      </w:r>
    </w:p>
    <w:p w14:paraId="0CEF269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⠳⠂⠀⠱⠥⠂⠓⠊⠁⠀⠛⠕⠂⠛⠫⠁⠞⠲⠁⠹⠍⠦⠒⠂⠀⠙</w:t>
      </w:r>
    </w:p>
    <w:p w14:paraId="5D731AA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⠛⠜⠙⠺⠀⠚⠴⠯⠂⠀⠌⠥⠂⠙⠻⠀⠋⠥⠆⠓⠢⠐⠀⠃⠡⠀⠱⠄⠹</w:t>
      </w:r>
    </w:p>
    <w:p w14:paraId="0F2547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⠍⠦⠒⠂⠀⠅⠢⠣⠀⠛⠊⠁⠀⠱⠥⠁⠟⠥⠁⠐⠆</w:t>
      </w:r>
    </w:p>
    <w:p w14:paraId="1404BDA4">
      <w:pPr>
        <w:keepLines/>
        <w:widowControl w:val="0"/>
      </w:pPr>
    </w:p>
    <w:p w14:paraId="739EECA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⠓⠩⠱⠦⠀⠵⠆⠓⠾⠂⠀⠃⠧⠄⠀⠈⠡⠀⠥⠂⠓⠬⠁⠀⠱⠂⠩</w:t>
      </w:r>
    </w:p>
    <w:p w14:paraId="6AF5F29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⠅⠊⠆⠉⠪⠀⠈⠡⠀⠱⠓⠢⠀⠏⠡⠍⠥⠆⠀⠇⠦⠄⠙⠥⠂</w:t>
      </w:r>
    </w:p>
    <w:p w14:paraId="70B3E02C">
      <w:pPr>
        <w:keepLines/>
        <w:widowControl w:val="0"/>
      </w:pPr>
    </w:p>
    <w:p w14:paraId="639FE84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⠊⠄⠱⠼⠁⠀⠺⠂⠀⠅⠜⠐⠀⠙⠥⠂⠙⠲⠄⠀⠱⠼⠁⠍⠡⠆</w:t>
      </w:r>
    </w:p>
    <w:p w14:paraId="51CC7F8D">
      <w:pPr>
        <w:keepLines/>
        <w:widowControl w:val="0"/>
      </w:pPr>
    </w:p>
    <w:p w14:paraId="369A0F7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⠓⠢⠟⠼⠱⠼⠁⠥⠓⠾⠂⠀⠥⠂⠌⠦⠪⠀⠌⠁⠱⠀⠱⠷⠄⠉⠢⠆</w:t>
      </w:r>
    </w:p>
    <w:p w14:paraId="58991467">
      <w:pPr>
        <w:keepLines/>
        <w:widowControl w:val="0"/>
      </w:pPr>
    </w:p>
    <w:p w14:paraId="3EBEA8C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⠉⠲⠀⠡⠁⠒⠂⠀⠎⠕⠁⠓⠑⠄⠀⠠⠠⠠⠙⠀⠝⠀⠁⠠⠄</w:t>
      </w:r>
    </w:p>
    <w:p w14:paraId="7CB7E0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⠌⠄⠇⠡⠈⠀⠌⠻⠄⠇⠥⠋⠧⠊⠆⠀⠓⠢⠀⠛⠊⠁⠣⠁⠓⠺⠇⠥</w:t>
      </w:r>
    </w:p>
    <w:p w14:paraId="0BB8603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⠟⠥⠁⠋⠔⠐⠀⠚⠴⠆⠱⠀⠓⠊⠃⠖⠁⠛⠲⠁⠟⠦⠄⠈</w:t>
      </w:r>
    </w:p>
    <w:p w14:paraId="671F08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⠃⠡⠙⠥⠂⠛⠩⠄⠉⠢⠆⠀⠬⠄⠀⠋⠥⠆⠵⠢⠂⠀⠚⠴⠀⠙</w:t>
      </w:r>
    </w:p>
    <w:p w14:paraId="4199276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⠱⠼⠁⠥⠀⠱⠢⠛⠊⠐⠆</w:t>
      </w:r>
      <w:r>
        <w:br w:type="page"/>
      </w:r>
    </w:p>
    <w:p w14:paraId="2F516154">
      <w:pPr>
        <w:keepLines/>
        <w:widowControl w:val="0"/>
      </w:pPr>
    </w:p>
    <w:p w14:paraId="173887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⠓⠑⠄⠛⠮⠄⠀⠱⠌⠦⠀⠙⠥⠂⠌⠢⠄⠈⠀⠚⠲⠓⠢⠀⠛⠜⠬</w:t>
      </w:r>
    </w:p>
    <w:p w14:paraId="5C65A59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⠓⠾⠂⠓⠊⠂⠌⠢⠄⠐⠀⠊⠄⠛⠊⠂⠀⠙⠊⠊⠉⠆⠀⠛⠑⠁⠟⠥⠆</w:t>
      </w:r>
    </w:p>
    <w:p w14:paraId="2499AF3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⠓⠢⠟⠼⠱⠼⠁⠥⠓⠾⠂⠀⠙⠀⠏⠼⠳</w:t>
      </w:r>
    </w:p>
    <w:p w14:paraId="5EB48688">
      <w:pPr>
        <w:keepLines/>
        <w:widowControl w:val="0"/>
      </w:pPr>
    </w:p>
    <w:p w14:paraId="191740E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⠾⠙⠥⠂⠀⠱⠕⠁⠍⠡</w:t>
      </w:r>
    </w:p>
    <w:p w14:paraId="52EA7E79">
      <w:pPr>
        <w:keepLines/>
        <w:widowControl w:val="0"/>
      </w:pPr>
    </w:p>
    <w:p w14:paraId="6387C27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⠌⠢⠋⠴⠆⠀⠱⠷⠄⠉⠢⠆⠀⠛⠴⠁⠛⠬⠀⠊⠄⠱⠼⠁⠀⠺⠂</w:t>
      </w:r>
    </w:p>
    <w:p w14:paraId="5A386C7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⠅⠜⠐⠀⠇⠡⠂⠞⠡⠁⠀⠱⠼⠁⠍⠡⠆⠀⠇⠬⠙⠲⠀⠓⠕⠙⠲⠀⠙</w:t>
      </w:r>
    </w:p>
    <w:p w14:paraId="7DA1E28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⠛⠜⠓⠾⠂⠀⠇⠊⠄⠝⠩⠆⠀⠛⠪⠄⠓⠑⠄⠐⠆⠯⠂⠀⠓⠕⠙⠲</w:t>
      </w:r>
    </w:p>
    <w:p w14:paraId="185E5B5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⠅⠭⠙⠜⠀⠞⠡⠁⠛⠾⠂⠈⠀⠟⠥⠆⠛⠾⠂⠈⠀⠓⠳⠛⠾⠂⠀⠬⠄</w:t>
      </w:r>
    </w:p>
    <w:p w14:paraId="4E6BA9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⠺⠛⠾⠂⠀⠙⠼⠄⠀⠙⠕⠁⠀⠛⠧⠄⠛⠻⠁⠀⠞⠊⠄⠩⠰</w:t>
      </w:r>
    </w:p>
    <w:p w14:paraId="630710C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⠃⠴⠄⠱⠷⠄⠉⠢⠆⠀⠵⠢⠂⠀⠃⠔⠄⠀⠌⠢⠓⠑⠁⠀⠓⠻⠛⠑⠂</w:t>
      </w:r>
    </w:p>
    <w:p w14:paraId="537D39D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⠌⠻⠄⠓⠻⠆⠟⠼⠀⠅⠢⠄⠊⠄⠀⠵⠪⠓⠩⠀⠻⠂⠟⠼⠀⠙</w:t>
      </w:r>
    </w:p>
    <w:p w14:paraId="3A9A255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⠒⠂⠵⠆⠀⠛⠭⠄⠛⠑⠄⠈⠀⠱⠼⠁⠣⠁⠀⠓⠭⠄⠓⠭⠈</w:t>
      </w:r>
    </w:p>
    <w:p w14:paraId="1EB00A4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⠇⠕⠂⠛⠊⠂⠀⠏⠣⠁⠀⠙⠔⠁⠀⠓⠢</w:t>
      </w:r>
    </w:p>
    <w:p w14:paraId="5171ED0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⠎⠁⠅⠖⠄⠞⠊⠐⠆⠾⠙⠥⠂⠀⠅⠯⠟⠼⠀⠃⠥⠀⠓⠬⠁⠜</w:t>
      </w:r>
    </w:p>
    <w:p w14:paraId="058FA79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⠱⠂⠩⠱⠈⠀⠛⠸⠁⠌⠥⠁⠈⠀⠱⠛⠊⠀⠓⠕⠆⠀⠌⠻⠁⠹</w:t>
      </w:r>
    </w:p>
    <w:p w14:paraId="651D6C4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⠍⠢⠓⠡⠂⠐⠆</w:t>
      </w:r>
    </w:p>
    <w:p w14:paraId="603F4239">
      <w:pPr>
        <w:keepLines/>
        <w:widowControl w:val="0"/>
      </w:pPr>
    </w:p>
    <w:p w14:paraId="0A921F5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⠥⠂⠌⠦⠪⠀⠱⠢⠛⠊⠤⠀⠌⠼⠒⠂⠀⠉⠪⠄⠹⠀⠛⠜⠙⠔</w:t>
      </w:r>
    </w:p>
    <w:p w14:paraId="2D4A847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⠵⠆⠓⠖⠈⠀⠅⠡⠁⠓⠊⠁⠀⠃⠜⠁⠞⠊⠀⠉⠼⠛⠊⠂⠀⠓⠢</w:t>
      </w:r>
    </w:p>
    <w:p w14:paraId="72F804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⠛⠩⠄⠙⠻⠄⠀⠙⠻⠇⠕⠰⠀⠌⠲⠜⠀⠓⠣⠓⠊⠁⠀⠃⠥⠀⠌⠁</w:t>
      </w:r>
    </w:p>
    <w:p w14:paraId="1F23D31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⠅⠖⠀⠩⠂⠎⠢⠀⠃⠜⠄⠙⠔⠂⠰⠀⠎⠕⠄⠳⠀⠃⠜⠄⠛⠢⠂</w:t>
      </w:r>
    </w:p>
    <w:p w14:paraId="5C8B8A7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⠙⠷⠁⠀⠳⠀⠃⠜⠁⠞⠊⠀⠓⠡⠂⠐⠆⠱⠄⠹⠀⠏⠡⠍⠥⠆</w:t>
      </w:r>
      <w:r>
        <w:br w:type="page"/>
      </w:r>
    </w:p>
    <w:p w14:paraId="2D7DEB2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⠾⠙⠥⠂⠅⠊⠆⠀⠱⠂⠐⠀⠅⠢⠄⠀⠞⠲⠁⠛⠕⠀⠃⠜⠁⠞⠊</w:t>
      </w:r>
    </w:p>
    <w:p w14:paraId="63CA31E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⠛⠲⠁⠝⠼⠀⠵⠪⠀⠛⠢⠀⠍⠢⠅⠽⠀⠌⠁⠛⠩⠁</w:t>
      </w:r>
    </w:p>
    <w:p w14:paraId="15A563C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⠞⠜⠆⠌⠻⠄⠐⠆</w:t>
      </w:r>
    </w:p>
    <w:p w14:paraId="5AAA674D">
      <w:pPr>
        <w:keepLines/>
        <w:widowControl w:val="0"/>
      </w:pPr>
    </w:p>
    <w:p w14:paraId="7348868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⠵⠴⠄⠭⠀⠱⠄⠹⠀⠌⠢⠋⠴⠆⠀⠱⠷⠄⠉⠢⠆</w:t>
      </w:r>
    </w:p>
    <w:p w14:paraId="066A4095">
      <w:pPr>
        <w:keepLines/>
        <w:widowControl w:val="0"/>
      </w:pPr>
    </w:p>
    <w:p w14:paraId="32A8EDE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⠙⠊⠊⠉⠆⠀⠾⠙⠥⠂⠤⠀⠧⠀⠱⠒⠓⠬⠀⠻⠂⠟⠼⠀⠅⠩</w:t>
      </w:r>
    </w:p>
    <w:p w14:paraId="60E8DA3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⠇⠳⠛⠢⠀⠍⠢⠅⠽⠐⠀⠓⠩⠁⠀⠛⠩⠇⠊⠀⠌⠼⠄⠞⠊⠄</w:t>
      </w:r>
    </w:p>
    <w:p w14:paraId="15E2204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⠅⠶⠛⠫⠐⠆</w:t>
      </w:r>
    </w:p>
    <w:p w14:paraId="183E7DBE">
      <w:pPr>
        <w:keepLines/>
        <w:widowControl w:val="0"/>
      </w:pPr>
    </w:p>
    <w:p w14:paraId="61A2BDC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⠋⠥⠆⠓⠊⠂⠀⠱⠂⠤⠀⠌⠂⠛⠑⠁⠀⠞⠜⠆⠀⠙⠖⠀⠱⠼⠁⠣⠁</w:t>
      </w:r>
    </w:p>
    <w:p w14:paraId="3E1D1E0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⠓⠭⠄⠓⠭⠀⠛⠜⠄⠃⠴⠄⠀⠛⠊⠁⠣⠁⠓⠺⠇⠥⠀⠓⠕⠆</w:t>
      </w:r>
    </w:p>
    <w:p w14:paraId="3AF8352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⠱⠥⠬⠄⠃⠜⠄⠐⠆</w:t>
      </w:r>
    </w:p>
    <w:p w14:paraId="5A6909A4">
      <w:pPr>
        <w:keepLines/>
        <w:widowControl w:val="0"/>
      </w:pPr>
    </w:p>
    <w:p w14:paraId="7A087CA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⠵⠥⠄⠌⠁⠀⠓⠩⠱⠦⠀⠋⠴⠓⠭⠄⠀⠱⠂⠤⠀⠊⠚⠴</w:t>
      </w:r>
    </w:p>
    <w:p w14:paraId="1A76117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⠇⠦⠄⠙⠥⠂⠀⠏⠦⠃⠪⠂⠐⠀⠅⠊⠞⠚⠴⠀⠓⠺⠙⠔⠂</w:t>
      </w:r>
    </w:p>
    <w:p w14:paraId="75D0963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⠍⠮⠄⠛⠑⠂⠀⠍⠢⠆⠺⠄⠀⠙⠀⠎⠁⠅⠖⠄⠞⠊⠐⠆</w:t>
      </w:r>
    </w:p>
    <w:p w14:paraId="7AE0484C">
      <w:pPr>
        <w:keepLines/>
        <w:widowControl w:val="0"/>
      </w:pPr>
    </w:p>
    <w:p w14:paraId="7577A1B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⠚⠥⠛⠕⠄⠀⠍⠷⠄⠛⠢⠀⠃⠊⠄⠬⠀⠬⠄⠀⠅⠢⠁⠓⠾⠂</w:t>
      </w:r>
    </w:p>
    <w:p w14:paraId="183EADF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⠙⠡⠊⠆⠀⠳⠀⠟⠥⠁⠚⠥⠆⠐⠀⠊⠄⠀⠛⠣⠄⠎⠺⠂⠅⠊⠓⠷⠆</w:t>
      </w:r>
    </w:p>
    <w:p w14:paraId="0C416A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⠙⠀⠌⠒⠄⠅⠾⠆⠀⠱⠕⠁⠋⠔⠄⠀⠺⠂⠌⠒⠄⠐⠆</w:t>
      </w:r>
    </w:p>
    <w:p w14:paraId="4714ED20">
      <w:pPr>
        <w:keepLines/>
        <w:widowControl w:val="0"/>
      </w:pPr>
    </w:p>
    <w:p w14:paraId="262522F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⠝⠮⠆⠚⠲⠀⠙⠖⠄⠓⠦</w:t>
      </w:r>
    </w:p>
    <w:p w14:paraId="08027FEC">
      <w:pPr>
        <w:keepLines/>
        <w:widowControl w:val="0"/>
      </w:pPr>
    </w:p>
    <w:p w14:paraId="79A2560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⠃⠜⠄⠛⠢⠂⠀⠼⠁⠀⠅⠪⠁⠱⠄</w:t>
      </w:r>
      <w:r>
        <w:br w:type="page"/>
      </w:r>
    </w:p>
    <w:p w14:paraId="525056D5">
      <w:pPr>
        <w:keepLines/>
        <w:widowControl w:val="0"/>
      </w:pPr>
    </w:p>
    <w:p w14:paraId="22FEC89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⠙⠊⠀⠼⠂⠀⠓⠭</w:t>
      </w:r>
    </w:p>
    <w:p w14:paraId="48341C58">
      <w:pPr>
        <w:keepLines/>
        <w:widowControl w:val="0"/>
      </w:pPr>
    </w:p>
    <w:p w14:paraId="494B2D4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⠍⠢⠅⠽⠤⠀⠚⠴⠆⠱⠀⠓⠢⠟⠼⠱⠼⠁⠥⠓⠾⠂</w:t>
      </w:r>
    </w:p>
    <w:p w14:paraId="35D8EE1D">
      <w:pPr>
        <w:keepLines/>
        <w:widowControl w:val="0"/>
      </w:pPr>
    </w:p>
    <w:p w14:paraId="03F696B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⠓⠢⠓⠣⠁⠀⠒⠆⠞⠊⠤⠀⠈⠞⠀⠬⠄⠀⠏⠥⠄⠞⠲⠁</w:t>
      </w:r>
    </w:p>
    <w:p w14:paraId="2E820C4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⠱⠼⠁⠥⠓⠾⠂⠈⠀⠟⠻⠞⠲⠄⠀⠋⠔⠛⠜⠀⠓⠢</w:t>
      </w:r>
    </w:p>
    <w:p w14:paraId="67E6E48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⠛⠊⠁⠣⠁⠛⠲⠁⠟⠼⠀⠳⠀⠱⠴⠂⠍⠀⠛⠻⠁⠓⠊⠐⠄</w:t>
      </w:r>
    </w:p>
    <w:p w14:paraId="69F6B409">
      <w:pPr>
        <w:keepLines/>
        <w:widowControl w:val="0"/>
      </w:pPr>
    </w:p>
    <w:p w14:paraId="74F7122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⠙⠊⠀⠼⠆⠀⠓⠭</w:t>
      </w:r>
    </w:p>
    <w:p w14:paraId="2BA55FE1">
      <w:pPr>
        <w:keepLines/>
        <w:widowControl w:val="0"/>
      </w:pPr>
    </w:p>
    <w:p w14:paraId="3494942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⠍⠢⠅⠽⠤⠀⠱⠼⠁⠍⠡⠆⠀⠙⠀⠓⠣⠓⠊⠁⠓⠊⠞⠲⠄</w:t>
      </w:r>
    </w:p>
    <w:p w14:paraId="77E2AA75">
      <w:pPr>
        <w:keepLines/>
        <w:widowControl w:val="0"/>
      </w:pPr>
    </w:p>
    <w:p w14:paraId="27B12EA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⠓⠢⠓⠣⠁⠀⠒⠆⠞⠊⠤⠀⠡⠁⠒⠂⠀⠎⠕⠁⠓⠑⠄⠀⠠⠠⠠⠙⠀⠝</w:t>
      </w:r>
    </w:p>
    <w:p w14:paraId="292121E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⠁⠀⠈⠀⠡⠁⠒⠂⠀⠎⠕⠁⠓⠑⠄⠀⠗⠀⠝⠀⠁⠠⠄⠀⠓⠢</w:t>
      </w:r>
    </w:p>
    <w:p w14:paraId="06E96EB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⠙⠧⠃⠪⠂⠌⠀⠋⠴⠃⠑⠂⠀⠵⠕⠀⠱⠴⠂⠍⠐⠄</w:t>
      </w:r>
    </w:p>
    <w:p w14:paraId="6E8C9156">
      <w:pPr>
        <w:keepLines/>
        <w:widowControl w:val="0"/>
      </w:pPr>
    </w:p>
    <w:p w14:paraId="3E7828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⠙⠊⠀⠼⠒⠀⠓⠭</w:t>
      </w:r>
    </w:p>
    <w:p w14:paraId="501D8E5E">
      <w:pPr>
        <w:keepLines/>
        <w:widowControl w:val="0"/>
      </w:pPr>
    </w:p>
    <w:p w14:paraId="7338271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⠍⠢⠅⠽⠤⠀⠇⠡⠂⠞⠡⠁⠀⠓⠊⠃⠖⠁⠛⠲⠁⠟⠦⠄</w:t>
      </w:r>
    </w:p>
    <w:p w14:paraId="493434DF">
      <w:pPr>
        <w:keepLines/>
        <w:widowControl w:val="0"/>
      </w:pPr>
    </w:p>
    <w:p w14:paraId="3ADB891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⠓⠢⠓⠣⠁⠀⠒⠆⠞⠊⠤⠀⠚⠥⠓⠢⠀⠹⠀⠱⠼⠁⠣⠁⠀⠱⠒⠓⠬</w:t>
      </w:r>
    </w:p>
    <w:p w14:paraId="67513B3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⠇⠊⠄⠛⠑⠄⠀⠌⠻⠄⠇⠥⠀⠬⠄⠀⠋⠧⠊⠆⠐⠄</w:t>
      </w:r>
    </w:p>
    <w:p w14:paraId="251480D7">
      <w:pPr>
        <w:keepLines/>
        <w:widowControl w:val="0"/>
      </w:pPr>
    </w:p>
    <w:p w14:paraId="313E60D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⠙⠊⠀⠼⠲⠀⠓⠭</w:t>
      </w:r>
      <w:r>
        <w:br w:type="page"/>
      </w:r>
    </w:p>
    <w:p w14:paraId="1499A5F7">
      <w:pPr>
        <w:keepLines/>
        <w:widowControl w:val="0"/>
      </w:pPr>
    </w:p>
    <w:p w14:paraId="45CA475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⠍⠢⠅⠽⠤⠀⠛⠊⠁⠣⠁⠓⠺⠇⠥</w:t>
      </w:r>
    </w:p>
    <w:p w14:paraId="5C5F54D3">
      <w:pPr>
        <w:keepLines/>
        <w:widowControl w:val="0"/>
      </w:pPr>
    </w:p>
    <w:p w14:paraId="53E2737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⠓⠢⠓⠣⠁⠀⠒⠆⠞⠊⠤⠀⠓⠊⠃⠖⠁⠀⠵⠴⠄⠭⠀⠛⠑⠁⠱⠷⠁</w:t>
      </w:r>
    </w:p>
    <w:p w14:paraId="511A94B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⠱⠥⠁⠚⠥⠆⠈⠀⠵⠕⠟⠥⠁⠀⠏⠧⠆⠙⠻⠀⠃⠡⠀⠛⠮⠄⠟⠥⠁</w:t>
      </w:r>
    </w:p>
    <w:p w14:paraId="64B56C4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⠱⠥⠁⠟⠥⠁⠐⠄</w:t>
      </w:r>
    </w:p>
    <w:p w14:paraId="7EF5903A">
      <w:pPr>
        <w:keepLines/>
        <w:widowControl w:val="0"/>
      </w:pPr>
    </w:p>
    <w:p w14:paraId="03EC604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⠙⠊⠀⠼⠢⠀⠓⠭</w:t>
      </w:r>
    </w:p>
    <w:p w14:paraId="3D28767C">
      <w:pPr>
        <w:keepLines/>
        <w:widowControl w:val="0"/>
      </w:pPr>
    </w:p>
    <w:p w14:paraId="0D38D8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⠍⠢⠅⠽⠤⠀⠱⠢⠛⠊⠀⠓⠸⠂⠓⠻</w:t>
      </w:r>
    </w:p>
    <w:p w14:paraId="15C8CD2A">
      <w:pPr>
        <w:keepLines/>
        <w:widowControl w:val="0"/>
      </w:pPr>
    </w:p>
    <w:p w14:paraId="37E8937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⠓⠢⠓⠣⠁⠀⠒⠆⠞⠊⠤⠀⠩⠂⠛⠳⠁⠌⠢⠄⠀⠵⠴⠄⠭</w:t>
      </w:r>
    </w:p>
    <w:p w14:paraId="4FD197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⠋⠧⠄⠋⠥⠆⠀⠛⠪⠄⠛⠣⠀⠊⠛⠢⠀⠱⠼⠁⠥⠀⠓⠊⠞⠲⠄⠐⠄</w:t>
      </w:r>
    </w:p>
    <w:p w14:paraId="310E81C5">
      <w:pPr>
        <w:keepLines/>
        <w:widowControl w:val="0"/>
      </w:pPr>
    </w:p>
    <w:p w14:paraId="6C2E1D9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⠙⠊⠀⠼⠖⠀⠓⠭</w:t>
      </w:r>
    </w:p>
    <w:p w14:paraId="4452F03C">
      <w:pPr>
        <w:keepLines/>
        <w:widowControl w:val="0"/>
      </w:pPr>
    </w:p>
    <w:p w14:paraId="644256F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⠍⠢⠅⠽⠤⠀⠡⠹⠀⠬⠄⠀⠛⠩⠄⠉⠢⠆</w:t>
      </w:r>
    </w:p>
    <w:p w14:paraId="395F5754">
      <w:pPr>
        <w:keepLines/>
        <w:widowControl w:val="0"/>
      </w:pPr>
    </w:p>
    <w:p w14:paraId="477F815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⠓⠢⠓⠣⠁⠀⠒⠆⠞⠊⠤⠀⠓⠢⠟⠼⠱⠼⠁⠥⠓⠾⠂⠀⠵⠴⠄⠭</w:t>
      </w:r>
    </w:p>
    <w:p w14:paraId="0F51B33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⠹⠬⠂⠀⠜⠥⠈⠀⠱⠂⠏⠣⠄⠈⠀⠓⠻⠛⠡⠀⠓⠢</w:t>
      </w:r>
    </w:p>
    <w:p w14:paraId="32127E1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⠃⠡⠙⠥⠂⠛⠩⠄⠉⠢⠆⠐⠄</w:t>
      </w:r>
    </w:p>
    <w:p w14:paraId="44C62FEA">
      <w:pPr>
        <w:keepLines/>
        <w:widowControl w:val="0"/>
      </w:pPr>
    </w:p>
    <w:p w14:paraId="141088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⠙⠊⠀⠼⠶⠀⠓⠭</w:t>
      </w:r>
    </w:p>
    <w:p w14:paraId="0EAD3E50">
      <w:pPr>
        <w:keepLines/>
        <w:widowControl w:val="0"/>
      </w:pPr>
    </w:p>
    <w:p w14:paraId="5D71CB3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⠍⠢⠅⠽⠤⠀⠧⠁⠅⠯⠀⠬⠄⠀⠇⠒⠂⠇⠊⠄</w:t>
      </w:r>
      <w:r>
        <w:br w:type="page"/>
      </w:r>
    </w:p>
    <w:p w14:paraId="2E14AC93">
      <w:pPr>
        <w:keepLines/>
        <w:widowControl w:val="0"/>
      </w:pPr>
    </w:p>
    <w:p w14:paraId="507120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⠓⠢⠓⠣⠁⠀⠒⠆⠞⠊⠤⠀⠝⠔⠄⠓⠑⠁⠀⠃⠩⠁⠛⠑⠀⠃⠥⠝⠼</w:t>
      </w:r>
    </w:p>
    <w:p w14:paraId="0BDF25E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⠾⠛⠕⠐⠄</w:t>
      </w:r>
    </w:p>
    <w:p w14:paraId="392B3ED8">
      <w:pPr>
        <w:keepLines/>
        <w:widowControl w:val="0"/>
      </w:pPr>
    </w:p>
    <w:p w14:paraId="654319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⠙⠊⠀⠼⠦⠀⠓⠭</w:t>
      </w:r>
    </w:p>
    <w:p w14:paraId="6FC7E39B">
      <w:pPr>
        <w:keepLines/>
        <w:widowControl w:val="0"/>
      </w:pPr>
    </w:p>
    <w:p w14:paraId="6998ADD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⠍⠢⠅⠽⠤⠀⠓⠩⠱⠦⠀⠇⠩⠓⠊⠂</w:t>
      </w:r>
    </w:p>
    <w:p w14:paraId="00AEE552">
      <w:pPr>
        <w:keepLines/>
        <w:widowControl w:val="0"/>
      </w:pPr>
    </w:p>
    <w:p w14:paraId="7942342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⠓⠢⠓⠣⠁⠀⠒⠆⠞⠊⠤⠀⠃⠥⠛⠣⠀⠱⠂⠩⠱⠐⠀⠵⠴⠄⠭</w:t>
      </w:r>
    </w:p>
    <w:p w14:paraId="2EDA454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⠛⠩⠄⠩⠀⠵⠆⠛⠊⠄⠀⠱⠋⠷⠄⠀⠌⠴⠁⠌⠼⠀⠇⠊⠄⠛⠑⠄⠐⠄</w:t>
      </w:r>
    </w:p>
    <w:p w14:paraId="38D8C1B5">
      <w:pPr>
        <w:keepLines/>
        <w:widowControl w:val="0"/>
      </w:pPr>
    </w:p>
    <w:p w14:paraId="4442E45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⠃⠜⠄⠛⠢⠂⠀⠼⠁⠀⠛⠑⠂⠱⠥</w:t>
      </w:r>
    </w:p>
    <w:p w14:paraId="5FCFF096">
      <w:pPr>
        <w:keepLines/>
        <w:widowControl w:val="0"/>
      </w:pPr>
    </w:p>
    <w:p w14:paraId="4C9F954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⠚⠴⠆⠱⠀⠓⠢⠟⠼⠱⠼⠁⠥⠓⠾⠂</w:t>
      </w:r>
    </w:p>
    <w:p w14:paraId="34EA4303">
      <w:pPr>
        <w:keepLines/>
        <w:widowControl w:val="0"/>
      </w:pPr>
    </w:p>
    <w:p w14:paraId="2823419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⠊⠛⠬⠀⠓⠿⠆⠀⠙⠡⠊⠆</w:t>
      </w:r>
    </w:p>
    <w:p w14:paraId="3FD6CB82">
      <w:pPr>
        <w:keepLines/>
        <w:widowControl w:val="0"/>
      </w:pPr>
    </w:p>
    <w:p w14:paraId="234131F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⠓⠢⠟⠼⠱⠼⠁⠥⠓⠾⠂⠐⠀⠑⠀⠟⠦⠀⠃⠮⠀⠟⠼⠁⠺⠂</w:t>
      </w:r>
    </w:p>
    <w:p w14:paraId="0286F04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⠛⠲⠁⠟⠼⠀⠱⠼⠁⠥⠓⠾⠂⠐⠀⠱⠀⠃⠔⠄⠀⠱⠼⠁⠥⠓⠾⠂</w:t>
      </w:r>
    </w:p>
    <w:p w14:paraId="102605B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⠬⠄⠀⠛⠲⠁⠟⠼⠓⠾⠂⠀⠙⠀⠎⠁⠇⠥⠀⠛⠑⠂⠓⠢</w:t>
      </w:r>
    </w:p>
    <w:p w14:paraId="0171F21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⠅⠊⠄⠇⠪⠂⠐⠀⠙⠺⠀⠱⠼⠁⠍⠡⠆⠀⠓⠊⠞⠲⠄⠀⠓⠕⠆⠀⠅⠊</w:t>
      </w:r>
    </w:p>
    <w:p w14:paraId="174E1F3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⠵⠥⠄⠟⠼⠃⠥⠋⠴⠀⠛⠣⠓⠡⠂⠀⠱⠢⠛⠊⠈⠀⠛⠪⠄⠵⠖⠈</w:t>
      </w:r>
    </w:p>
    <w:p w14:paraId="02C049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⠉⠢⠆⠇⠭⠂⠀⠓⠢⠀⠙⠑⠂⠙⠪⠐⠀⠊⠄⠀⠱⠂⠓⠩⠀⠍⠡⠅⠾⠆</w:t>
      </w:r>
    </w:p>
    <w:p w14:paraId="3CD64D3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⠛⠲⠁⠝⠼⠐⠆⠈⠞⠀⠛⠻⠁⠌⠥⠀⠙⠀⠃⠥⠀⠌⠄⠱</w:t>
      </w:r>
    </w:p>
    <w:p w14:paraId="76770B4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⠱⠼⠁⠍⠡⠆⠀⠵⠴⠄⠭⠀⠸⠵⠕⠐⠀⠓⠻⠓⠺⠆⠀⠌⠺⠁⠒⠆</w:t>
      </w:r>
      <w:r>
        <w:br w:type="page"/>
      </w:r>
    </w:p>
    <w:p w14:paraId="75095B4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⠝⠼⠋⠷⠄⠀⠚⠦⠆⠀⠍⠷⠄⠛⠢⠀⠱⠼⠁⠥⠀⠓⠊⠞⠲⠄⠀⠛⠼⠁</w:t>
      </w:r>
    </w:p>
    <w:p w14:paraId="7FB5260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⠅⠢⠄⠀⠬⠉⠢⠆⠀⠙⠢⠀⠻⠂⠟⠼⠀⠊⠓⠭⠀⠚⠴⠆⠥⠐⠆</w:t>
      </w:r>
    </w:p>
    <w:p w14:paraId="26572326">
      <w:pPr>
        <w:keepLines/>
        <w:widowControl w:val="0"/>
      </w:pPr>
    </w:p>
    <w:p w14:paraId="352BDB2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⠓⠩⠁⠀⠛⠳⠁⠌⠼⠀⠊⠛⠢⠀⠥⠛⠑⠄⠤</w:t>
      </w:r>
    </w:p>
    <w:p w14:paraId="3E62453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⠓⠢⠟⠼⠱⠼⠁⠥⠓⠾⠂⠀⠃⠡⠃⠥⠙⠼⠄⠬⠂⠀⠏⠡⠅⠲⠁</w:t>
      </w:r>
    </w:p>
    <w:p w14:paraId="6DAA9B1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⠟⠶⠆⠵⠖⠀⠱⠼⠁⠍⠡⠆⠐⠆⠓⠴⠄⠙⠕⠁⠀⠓⠭⠍⠥⠆⠀⠌⠄⠱</w:t>
      </w:r>
    </w:p>
    <w:p w14:paraId="1D099E0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⠟⠲⠓⠣⠁⠵⠥⠄⠓⠢⠀⠊⠄⠳⠀⠙⠀⠡⠁⠒⠂⠀⠎⠕⠁⠓⠑⠄</w:t>
      </w:r>
    </w:p>
    <w:p w14:paraId="0F22AD0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⠠⠠⠠⠙⠀⠝⠀⠁⠠⠄⠀⠯⠂⠛⠩⠈⠀⠞⠜⠛⠑⠂⠀⠛⠊⠁⠣⠁</w:t>
      </w:r>
    </w:p>
    <w:p w14:paraId="25B7AF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⠃⠜⠄⠙⠔⠂⠐⠀⠓⠕⠆⠌⠢⠄⠀⠵⠪⠀⠃⠥⠀⠓⠧⠓⠕</w:t>
      </w:r>
    </w:p>
    <w:p w14:paraId="2B27A5E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⠓⠊⠃⠖⠁⠀⠙⠀⠞⠊⠄⠓⠊⠀⠌⠲⠀⠱⠄⠹⠀⠱⠼⠁⠥</w:t>
      </w:r>
    </w:p>
    <w:p w14:paraId="1F3F92F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⠋⠴⠵⠄⠐⠆</w:t>
      </w:r>
    </w:p>
    <w:p w14:paraId="77156DB3">
      <w:pPr>
        <w:keepLines/>
        <w:widowControl w:val="0"/>
      </w:pPr>
    </w:p>
    <w:p w14:paraId="644A219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⠈⠞⠀⠓⠢⠀⠛⠊⠄⠛⠢⠀⠓⠭⠁⠛⠣⠀⠛⠪⠝⠩⠆⠀⠙</w:t>
      </w:r>
    </w:p>
    <w:p w14:paraId="73A7CDD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⠛⠻⠁⠓⠊</w:t>
      </w:r>
    </w:p>
    <w:p w14:paraId="7C31FA9A">
      <w:pPr>
        <w:keepLines/>
        <w:widowControl w:val="0"/>
      </w:pPr>
    </w:p>
    <w:p w14:paraId="06578A9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⠃⠜⠄⠛⠢⠂⠀⠼⠃⠀⠅⠪⠁⠱⠄</w:t>
      </w:r>
    </w:p>
    <w:p w14:paraId="66341C52">
      <w:pPr>
        <w:keepLines/>
        <w:widowControl w:val="0"/>
      </w:pPr>
    </w:p>
    <w:p w14:paraId="6AEC3A0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⠙⠊⠀⠼⠂⠀⠓⠭</w:t>
      </w:r>
    </w:p>
    <w:p w14:paraId="6342DF48">
      <w:pPr>
        <w:keepLines/>
        <w:widowControl w:val="0"/>
      </w:pPr>
    </w:p>
    <w:p w14:paraId="22C4C1B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⠛⠪⠝⠩⠆⠤⠀⠋⠴⠵⠄⠱⠼⠁⠥⠓⠾⠂</w:t>
      </w:r>
    </w:p>
    <w:p w14:paraId="5AAE4B7E">
      <w:pPr>
        <w:keepLines/>
        <w:widowControl w:val="0"/>
      </w:pPr>
    </w:p>
    <w:p w14:paraId="0C8E9DC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⠌⠥⠄⠜⠀⠛⠻⠁⠌⠥⠤⠀⠛⠑⠄⠱⠀⠡⠁⠒⠂⠀⠎⠕⠁⠓⠑⠄</w:t>
      </w:r>
    </w:p>
    <w:p w14:paraId="7AF7D6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⠠⠠⠠⠙⠀⠝⠀⠁⠀⠈⠀⠡⠁⠒⠂⠀⠎⠕⠁⠓⠑⠄⠀⠗⠀⠝⠀⠁⠀⠈</w:t>
      </w:r>
    </w:p>
    <w:p w14:paraId="473131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⠙⠧⠃⠪⠂⠌⠠⠄⠀⠛⠊⠂⠅⠊⠀⠓⠭⠁⠓⠥⠆⠵⠕⠹</w:t>
      </w:r>
    </w:p>
    <w:p w14:paraId="7D376E1C">
      <w:pPr>
        <w:keepLines/>
        <w:widowControl w:val="0"/>
      </w:pPr>
      <w:r>
        <w:br w:type="page"/>
      </w:r>
    </w:p>
    <w:p w14:paraId="05A8973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⠬⠄⠀⠓⠢⠟⠼⠱⠼⠁⠥⠓⠾⠂⠀⠙⠀⠛⠻⠁⠓⠊⠤⠀⠞⠊⠛⠲⠁</w:t>
      </w:r>
    </w:p>
    <w:p w14:paraId="0C63EF5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⠛⠊⠁⠃⠴⠄⠛⠺⠁⠇⠬⠀⠓⠢⠀⠩⠂⠛⠳⠁⠀⠛⠲⠁⠛⠬</w:t>
      </w:r>
    </w:p>
    <w:p w14:paraId="05E72A83">
      <w:pPr>
        <w:keepLines/>
        <w:widowControl w:val="0"/>
      </w:pPr>
    </w:p>
    <w:p w14:paraId="104D893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⠙⠊⠀⠼⠆⠀⠓⠭</w:t>
      </w:r>
    </w:p>
    <w:p w14:paraId="0810874E">
      <w:pPr>
        <w:keepLines/>
        <w:widowControl w:val="0"/>
      </w:pPr>
    </w:p>
    <w:p w14:paraId="295156C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⠛⠪⠝⠩⠆⠤⠀⠛⠊⠁⠣⠁⠛⠲⠁⠟⠼</w:t>
      </w:r>
    </w:p>
    <w:p w14:paraId="6E792AE4">
      <w:pPr>
        <w:keepLines/>
        <w:widowControl w:val="0"/>
      </w:pPr>
    </w:p>
    <w:p w14:paraId="6BEC40C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⠌⠥⠄⠜⠀⠛⠻⠁⠌⠥⠤⠀⠙⠺⠀⠞⠢⠆⠙⠡⠀⠛⠊⠁⠣⠁</w:t>
      </w:r>
    </w:p>
    <w:p w14:paraId="6DF5B2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⠛⠣⠓⠡⠂⠀⠙⠖⠄⠚⠥⠆⠈⠀⠱⠧⠁⠟⠥⠀⠓⠕⠆⠀⠓⠳⠁⠛⠪⠄</w:t>
      </w:r>
    </w:p>
    <w:p w14:paraId="4A4EFE82">
      <w:pPr>
        <w:keepLines/>
        <w:widowControl w:val="0"/>
      </w:pPr>
    </w:p>
    <w:p w14:paraId="1C2C931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⠬⠄⠀⠓⠢⠟⠼⠱⠼⠁⠥⠓⠾⠂⠀⠙⠀⠛⠻⠁⠓⠊⠤⠀⠟⠦⠀⠃⠮</w:t>
      </w:r>
    </w:p>
    <w:p w14:paraId="06CFA30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⠵⠕⠺⠂⠀⠛⠷⠛⠩⠀⠓⠻⠛⠑⠂⠀⠙⠀⠛⠊⠱⠥⠱⠷⠄⠙⠻</w:t>
      </w:r>
    </w:p>
    <w:p w14:paraId="4FAB92B0">
      <w:pPr>
        <w:keepLines/>
        <w:widowControl w:val="0"/>
      </w:pPr>
    </w:p>
    <w:p w14:paraId="2FD4B26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⠙⠊⠀⠼⠒⠀⠓⠭</w:t>
      </w:r>
    </w:p>
    <w:p w14:paraId="65BAFDEA">
      <w:pPr>
        <w:keepLines/>
        <w:widowControl w:val="0"/>
      </w:pPr>
    </w:p>
    <w:p w14:paraId="200DC66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⠛⠪⠝⠩⠆⠤⠀⠟⠻⠞⠲⠄⠀⠋⠔⠛⠜</w:t>
      </w:r>
    </w:p>
    <w:p w14:paraId="322F2387">
      <w:pPr>
        <w:keepLines/>
        <w:widowControl w:val="0"/>
      </w:pPr>
    </w:p>
    <w:p w14:paraId="3E21B0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⠌⠥⠄⠜⠀⠛⠻⠁⠌⠥⠤⠀⠇⠊⠹⠀⠞⠩⠁⠚⠧⠀⠺⠁⠱⠼⠁⠥</w:t>
      </w:r>
    </w:p>
    <w:p w14:paraId="10E0F41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⠌⠵⠖⠀⠱⠂⠥⠀⠓⠕⠆⠀⠓⠿⠆⠓⠾⠂⠏⠣⠄</w:t>
      </w:r>
    </w:p>
    <w:p w14:paraId="13CBD7E2">
      <w:pPr>
        <w:keepLines/>
        <w:widowControl w:val="0"/>
      </w:pPr>
    </w:p>
    <w:p w14:paraId="7EBF4E4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⠬⠄⠀⠓⠢⠟⠼⠱⠼⠁⠥⠓⠾⠂⠀⠙⠀⠛⠻⠁⠓⠊⠤⠀⠇⠊⠱⠄</w:t>
      </w:r>
    </w:p>
    <w:p w14:paraId="44A1809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⠛⠼⠁⠀⠵⠖⠄⠰⠀⠓⠢⠟⠼⠱⠼⠁⠥⠓⠾⠂⠀⠅⠢⠄⠀⠛⠣⠊⠃⠥</w:t>
      </w:r>
    </w:p>
    <w:p w14:paraId="115264E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⠱⠢⠛⠊⠀⠓⠕⠆⠀⠳⠁⠓⠿⠆⠀⠱⠼⠁⠟⠧⠄⠀⠓⠊⠞⠲⠄</w:t>
      </w:r>
    </w:p>
    <w:p w14:paraId="04CF1FE4">
      <w:pPr>
        <w:keepLines/>
        <w:widowControl w:val="0"/>
      </w:pPr>
    </w:p>
    <w:p w14:paraId="4F96BEF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⠙⠊⠀⠼⠲⠀⠓⠭</w:t>
      </w:r>
      <w:r>
        <w:br w:type="page"/>
      </w:r>
    </w:p>
    <w:p w14:paraId="622B1A39">
      <w:pPr>
        <w:keepLines/>
        <w:widowControl w:val="0"/>
      </w:pPr>
    </w:p>
    <w:p w14:paraId="59EEDA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⠛⠪⠝⠩⠆⠤⠀⠓⠢⠟⠼⠱⠼⠁⠥⠓⠾⠂</w:t>
      </w:r>
    </w:p>
    <w:p w14:paraId="1FAEEB79">
      <w:pPr>
        <w:keepLines/>
        <w:widowControl w:val="0"/>
      </w:pPr>
    </w:p>
    <w:p w14:paraId="2924938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⠌⠥⠄⠜⠀⠛⠻⠁⠌⠥⠤⠀⠹⠀⠃⠜⠁⠌⠒⠄⠓⠿⠆⠈</w:t>
      </w:r>
    </w:p>
    <w:p w14:paraId="5B6ED8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⠍⠢⠅⠽⠓⠿⠆⠀⠓⠢⠀⠙⠑⠂⠙⠪⠀⠱⠢⠛⠊⠀⠱⠂⠓⠩⠀⠬⠙⠡</w:t>
      </w:r>
    </w:p>
    <w:p w14:paraId="4546D26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⠛⠲⠁⠝⠼</w:t>
      </w:r>
    </w:p>
    <w:p w14:paraId="4952C6CE">
      <w:pPr>
        <w:keepLines/>
        <w:widowControl w:val="0"/>
      </w:pPr>
    </w:p>
    <w:p w14:paraId="7FCC32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⠬⠄⠀⠓⠢⠟⠼⠱⠼⠁⠥⠓⠾⠂⠀⠙⠀⠛⠻⠁⠓⠊⠤⠀⠅⠭⠙⠜</w:t>
      </w:r>
    </w:p>
    <w:p w14:paraId="5754692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⠌⠼⠄⠛⠢⠀⠓⠊⠞⠲⠄⠀⠛⠊⠂</w:t>
      </w:r>
    </w:p>
    <w:p w14:paraId="70A7E96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⠱⠢⠛⠊⠤⠛⠷⠛⠩⠤⠉⠢⠆⠱⠤⠓⠾⠂⠓⠊⠂⠀⠓⠸⠂⠓⠻</w:t>
      </w:r>
    </w:p>
    <w:p w14:paraId="3FBE520F">
      <w:pPr>
        <w:keepLines/>
        <w:widowControl w:val="0"/>
      </w:pPr>
    </w:p>
    <w:p w14:paraId="2275ACD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⠃⠜⠄⠛⠢⠂⠀⠼⠃⠀⠛⠑⠂⠱⠥</w:t>
      </w:r>
    </w:p>
    <w:p w14:paraId="179C2D6C">
      <w:pPr>
        <w:keepLines/>
        <w:widowControl w:val="0"/>
      </w:pPr>
    </w:p>
    <w:p w14:paraId="7607268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⠎⠧⠁⠛⠢⠀⠟⠦⠹⠀⠛⠲⠁⠟⠼⠀⠎⠁⠓⠭⠄</w:t>
      </w:r>
    </w:p>
    <w:p w14:paraId="7BAF79EC">
      <w:pPr>
        <w:keepLines/>
        <w:widowControl w:val="0"/>
      </w:pPr>
    </w:p>
    <w:p w14:paraId="5BA4E0F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⠍⠢⠅⠽⠓⠿⠆⠤⠀⠃⠔⠄⠀⠋⠥⠆⠵⠔⠂⠀⠓⠊⠞⠲⠄</w:t>
      </w:r>
    </w:p>
    <w:p w14:paraId="56C8A7D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⠟⠪⠁⠟⠼⠀⠱⠥⠁⠚⠥⠆⠈⠀⠟⠻⠛⠧⠄⠈⠀⠅⠲⠌⠀⠓⠢</w:t>
      </w:r>
    </w:p>
    <w:p w14:paraId="3F45E60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⠱⠥⠁⠟⠥⠁⠀⠙⠼⠄⠀⠍⠢⠅⠽⠐⠆</w:t>
      </w:r>
    </w:p>
    <w:p w14:paraId="327A35F5">
      <w:pPr>
        <w:keepLines/>
        <w:widowControl w:val="0"/>
      </w:pPr>
    </w:p>
    <w:p w14:paraId="65DCA7C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⠃⠜⠁⠌⠒⠄⠓⠿⠆⠤⠀⠛⠣⠄⠇⠭⠀⠹⠀⠞⠲⠄⠊⠀⠙</w:t>
      </w:r>
    </w:p>
    <w:p w14:paraId="0E6C386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⠍⠜⠱⠥⠈⠀⠉⠢⠆⠇⠭⠂⠋⠦⠋⠔⠄⠀⠓⠢⠀⠱⠥⠛⠬⠛⠢⠂⠱⠐</w:t>
      </w:r>
    </w:p>
    <w:p w14:paraId="4653FA3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⠚⠦⠆⠀⠛⠑⠂⠛⠕⠄⠀⠅⠢⠄⠊⠄⠀⠃⠊⠄⠛⠜⠐⠆</w:t>
      </w:r>
    </w:p>
    <w:p w14:paraId="59E0EDD3">
      <w:pPr>
        <w:keepLines/>
        <w:widowControl w:val="0"/>
      </w:pPr>
    </w:p>
    <w:p w14:paraId="7B0E4F2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⠙⠑⠂⠙⠪⠤⠀⠙⠊⠊⠉⠆⠀⠱⠢⠛⠊⠀⠓⠴⠄⠱⠖⠄</w:t>
      </w:r>
    </w:p>
    <w:p w14:paraId="0B2FB05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⠻⠂⠍⠮⠄⠐⠀⠓⠬⠁⠜⠀⠞⠲⠁⠛⠕⠀⠉⠢⠆⠱⠀⠓⠕⠆⠙⠢⠂</w:t>
      </w:r>
      <w:r>
        <w:br w:type="page"/>
      </w:r>
    </w:p>
    <w:p w14:paraId="6447CF9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⠌⠼⠛⠬⠐⠀⠵⠪⠆⠀⠓⠺⠙⠖⠀⠱⠢⠛⠊⠀⠓⠻⠛⠑⠂</w:t>
      </w:r>
    </w:p>
    <w:p w14:paraId="1D649A8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⠓⠳⠁⠌⠼⠐⠆</w:t>
      </w:r>
    </w:p>
    <w:p w14:paraId="22155CEA">
      <w:pPr>
        <w:keepLines/>
        <w:widowControl w:val="0"/>
      </w:pPr>
    </w:p>
    <w:p w14:paraId="1A6371D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⠃⠴⠄⠛⠑⠂⠀⠵⠆⠒⠆</w:t>
      </w:r>
    </w:p>
    <w:p w14:paraId="0D8946B7">
      <w:pPr>
        <w:keepLines/>
        <w:widowControl w:val="0"/>
      </w:pPr>
    </w:p>
    <w:p w14:paraId="3CAF5B2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⠎⠁⠅⠖⠄⠤⠀⠚⠥⠛⠕⠄⠀⠏⠥⠄⠞⠲⠁⠀⠱⠼⠁⠥⠓⠾⠂</w:t>
      </w:r>
    </w:p>
    <w:p w14:paraId="66316A4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⠓⠭⠱⠀⠵⠪⠀⠇⠊⠄⠛⠑⠄⠀⠊⠞⠪⠀⠱⠷⠁⠣⠁⠛⠊⠁⠀⠙</w:t>
      </w:r>
    </w:p>
    <w:p w14:paraId="09D6709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⠛⠑⠂⠛⠷⠐⠀⠝⠔⠍⠀⠓⠢⠟⠼⠱⠼⠁⠥⠓⠾⠂⠀⠓⠻⠓⠺⠆</w:t>
      </w:r>
    </w:p>
    <w:p w14:paraId="2FD3850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⠟⠦⠱⠀⠛⠪⠄⠃⠩⠀⠅⠊⠌⠲⠁⠀⠙⠀⠇⠩⠂⠛⠑⠁⠐⠀⠚⠦⠆</w:t>
      </w:r>
    </w:p>
    <w:p w14:paraId="52295D3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⠈⠞⠀⠵⠪⠀⠞⠢⠆⠙⠡⠞⠜⠛⠩⠀⠓⠫⠀⠃⠢⠁⠋⠦⠆⠀⠌⠄⠙⠡</w:t>
      </w:r>
    </w:p>
    <w:p w14:paraId="68BB9B0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⠏⠣⠙⠖⠐⠆⠌⠢⠛⠢⠀⠃⠊⠄⠬⠀⠌⠲⠐⠀⠝⠔⠄⠓⠑⠁</w:t>
      </w:r>
    </w:p>
    <w:p w14:paraId="67ABF6F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⠃⠥⠋⠴⠀⠙⠺⠡⠀⠇⠊⠄⠛⠑⠄⠐⠀⠝⠔⠄⠓⠑⠁⠀⠃⠥⠋⠴</w:t>
      </w:r>
    </w:p>
    <w:p w14:paraId="60D97AE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⠙⠺⠡⠀⠱⠢⠛⠊⠐⠄</w:t>
      </w:r>
    </w:p>
    <w:p w14:paraId="613B8A9A">
      <w:pPr>
        <w:keepLines/>
        <w:widowControl w:val="0"/>
      </w:pPr>
    </w:p>
    <w:p w14:paraId="088ED2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⠱⠼⠁⠍⠡⠆⠀⠙⠀⠓⠣⠓⠊⠁⠓⠊⠞⠲⠄</w:t>
      </w:r>
    </w:p>
    <w:p w14:paraId="1C044CC9">
      <w:pPr>
        <w:keepLines/>
        <w:widowControl w:val="0"/>
      </w:pPr>
    </w:p>
    <w:p w14:paraId="5E60EAC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⠡⠁⠒⠂⠀⠎⠕⠁⠓⠑⠄⠀⠠⠠⠠⠙⠀⠝⠀⠁⠀⠤⠀⠃⠖⠄⠉⠒⠠⠄</w:t>
      </w:r>
    </w:p>
    <w:p w14:paraId="37B3437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⠟⠦⠅⠊⠁⠀⠌⠄⠇⠡</w:t>
      </w:r>
    </w:p>
    <w:p w14:paraId="539C581D">
      <w:pPr>
        <w:keepLines/>
        <w:widowControl w:val="0"/>
      </w:pPr>
    </w:p>
    <w:p w14:paraId="789137C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⠡⠁⠒⠂⠀⠎⠕⠁⠓⠑⠄⠀⠠⠠⠠⠙⠀⠝⠀⠁⠀⠱</w:t>
      </w:r>
    </w:p>
    <w:p w14:paraId="557F689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⠞⠕⠁⠭⠄⠓⠢⠞⠦⠓⠢⠎⠻⠁⠀⠙⠀⠛⠩⠄⠟⠼⠁⠐⠆⠈⠞⠀⠳⠂</w:t>
      </w:r>
    </w:p>
    <w:p w14:paraId="0F37973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⠎⠇⠮⠀⠛⠩⠄⠛⠊⠁⠵⠥⠄⠟⠼⠐⠀⠞⠲⠁⠟⠦⠀⠹</w:t>
      </w:r>
    </w:p>
    <w:p w14:paraId="0B63A2A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⠡⠁⠒⠂⠵⠆⠍⠥⠄⠀⠁⠀⠈⠀⠞⠀⠈⠀⠉⠀⠈⠀⠛</w:t>
      </w:r>
    </w:p>
    <w:p w14:paraId="1837482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⠃⠜⠄⠱⠐⠆⠛⠩⠄⠛⠊⠁⠀⠏⠪⠇⠑⠀⠙⠀⠓⠩⠁⠓⠷⠆⠱⠒⠓⠬</w:t>
      </w:r>
    </w:p>
    <w:p w14:paraId="711047F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⠝⠼⠛⠷⠀⠓⠑⠂⠙⠪⠀⠊⠂⠟⠻⠓⠣⠓⠊⠁⠐⠆⠊⠛⠢</w:t>
      </w:r>
      <w:r>
        <w:br w:type="page"/>
      </w:r>
    </w:p>
    <w:p w14:paraId="650F60A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⠛⠊⠁⠣⠁⠀⠅⠢⠄⠊⠄⠀⠇⠊⠄⠛⠑⠄⠀⠺⠂⠀⠡⠁⠒⠂</w:t>
      </w:r>
    </w:p>
    <w:p w14:paraId="7215AA1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⠎⠕⠁⠓⠑⠄⠀⠙⠀⠝⠀⠁⠠⠄⠀⠱⠦⠀⠛⠬⠳⠀⠞⠢⠆⠙⠡</w:t>
      </w:r>
    </w:p>
    <w:p w14:paraId="0F6D436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⠛⠲⠁⠝⠼⠀⠙⠀⠊⠙⠻⠀⠷⠁⠬⠐⠀⠙⠧⠀⠛⠊⠁⠣⠁</w:t>
      </w:r>
    </w:p>
    <w:p w14:paraId="7131D4F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⠌⠷⠁⠺⠂⠀⠓⠪⠳⠀⠓⠬⠄⠙⠕⠁⠀⠋⠥⠆⠵⠢⠂⠀⠞⠜⠅⠲</w:t>
      </w:r>
    </w:p>
    <w:p w14:paraId="657C01B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⠓⠢⠱⠂⠀⠙⠥⠂⠅⠬⠄⠈⠀⠙⠥⠂⠅⠬⠄⠀⠙⠕⠁⠱⠖⠀⠙</w:t>
      </w:r>
    </w:p>
    <w:p w14:paraId="158CF4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⠓⠬⠇⠑⠐⠆</w:t>
      </w:r>
    </w:p>
    <w:p w14:paraId="329DC4FB">
      <w:pPr>
        <w:keepLines/>
        <w:widowControl w:val="0"/>
      </w:pPr>
    </w:p>
    <w:p w14:paraId="74DDE4A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⠅⠊⠄⠙⠲⠵⠄⠤⠀⠛⠾⠂⠙⠡⠀⠉⠲⠀⠝⠔⠄⠇⠊⠄⠀⠅⠪⠁⠱⠄</w:t>
      </w:r>
    </w:p>
    <w:p w14:paraId="2BC130A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⠙⠥⠂</w:t>
      </w:r>
    </w:p>
    <w:p w14:paraId="5F952537">
      <w:pPr>
        <w:keepLines/>
        <w:widowControl w:val="0"/>
      </w:pPr>
    </w:p>
    <w:p w14:paraId="211674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⠅⠊⠄⠙⠲⠵⠄⠀⠱⠀⠊⠙⠻⠀⠺⠬⠂⠀⠛⠊⠁⠣⠁⠀⠋⠥⠆⠛⠣</w:t>
      </w:r>
    </w:p>
    <w:p w14:paraId="5E68C52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⠙⠀⠡⠁⠒⠂⠀⠎⠕⠁⠓⠑⠄⠀⠠⠠⠠⠙⠀⠝⠀⠁⠀⠷⠁⠬⠐</w:t>
      </w:r>
    </w:p>
    <w:p w14:paraId="4D7996A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⠡⠁⠒⠂⠀⠎⠕⠁⠓⠑⠄⠀⠗⠀⠝⠀⠁⠠⠄⠀⠛⠬⠓⠢⠍⠮⠀⠓⠢</w:t>
      </w:r>
    </w:p>
    <w:p w14:paraId="53F3D54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⠅⠊⠞⠀⠞⠜⠅⠲⠀⠙⠧⠃⠪⠂⠀⠅⠢⠄⠊⠄⠀⠵⠪⠀⠌⠢⠇⠊⠄</w:t>
      </w:r>
    </w:p>
    <w:p w14:paraId="5A1D3E0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⠛⠑⠂⠓⠢⠐⠀⠅⠊⠄⠙⠲⠀⠌⠻⠄⠇⠥⠐⠆⠈⠞⠀⠳⠙⠩⠄⠓⠭</w:t>
      </w:r>
    </w:p>
    <w:p w14:paraId="3C69D81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⠊⠙⠻⠀⠌⠄⠇⠡⠀⠅⠩⠀⠙⠀⠅⠪⠁⠱⠄⠀⠃⠜⠁⠛⠊⠐⠀⠙⠧</w:t>
      </w:r>
    </w:p>
    <w:p w14:paraId="3DCDEAE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⠌⠴⠁⠱⠂⠀⠙⠀⠅⠊⠄⠙⠲⠵⠄⠀⠓⠺⠆⠀⠱⠷⠙⠖</w:t>
      </w:r>
    </w:p>
    <w:p w14:paraId="2096072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⠙⠕⠁⠌⠲⠄⠀⠞⠜⠅⠲⠀⠣⠁⠎⠥⠀⠡⠄⠓⠭⠄⠐⠀⠃⠡⠀⠃⠥⠱</w:t>
      </w:r>
    </w:p>
    <w:p w14:paraId="1E54450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⠛⠩⠄⠙⠧⠁⠀⠙⠀⠅⠪⠁⠛⠻⠁⠐⠆</w:t>
      </w:r>
    </w:p>
    <w:p w14:paraId="53C383B7">
      <w:pPr>
        <w:keepLines/>
        <w:widowControl w:val="0"/>
      </w:pPr>
    </w:p>
    <w:p w14:paraId="750329F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⠡⠁⠒⠂⠀⠎⠕⠁⠓⠑⠄⠀⠠⠠⠠⠗⠀⠝⠀⠁⠀⠤⠀⠛⠲⠁⠵⠕⠠⠄</w:t>
      </w:r>
    </w:p>
    <w:p w14:paraId="52A7781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⠋⠥⠆⠃⠴⠄⠀⠬⠄⠀⠛⠲⠁⠝⠼⠀⠋⠴⠵⠄</w:t>
      </w:r>
    </w:p>
    <w:p w14:paraId="51284B81">
      <w:pPr>
        <w:keepLines/>
        <w:widowControl w:val="0"/>
      </w:pPr>
    </w:p>
    <w:p w14:paraId="2D2EFE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⠌⠻⠄⠇⠥⠀⠓⠺⠆⠀⠃⠔⠄⠀⠍⠷⠄⠙⠻⠀⠡⠁⠒⠂</w:t>
      </w:r>
    </w:p>
    <w:p w14:paraId="68B186C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⠎⠕⠁⠓⠑⠄⠀⠠⠠⠠⠙⠀⠝⠀⠁⠀⠙⠀⠓⠣⠓⠊⠁⠀⠋⠥⠆⠌</w:t>
      </w:r>
      <w:r>
        <w:br w:type="page"/>
      </w:r>
    </w:p>
    <w:p w14:paraId="53261C4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⠟⠼⠀⠡⠁⠒⠂⠀⠎⠕⠁⠓⠑⠄⠀⠗⠀⠝⠀⠁⠀⠐⠆⠓⠣⠱⠄</w:t>
      </w:r>
    </w:p>
    <w:p w14:paraId="6C4AC3C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⠡⠁⠒⠂⠀⠎⠕⠁⠓⠑⠄⠀⠗⠀⠝⠀⠁⠀⠐⠀⠑⠠⠄⠀⠛⠳⠱</w:t>
      </w:r>
    </w:p>
    <w:p w14:paraId="553B978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⠡⠁⠒⠂⠀⠎⠕⠁⠓⠑⠄⠀⠍⠀⠠⠠⠠⠗⠀⠝⠀⠁⠀⠐⠀⠝⠼⠛⠷</w:t>
      </w:r>
    </w:p>
    <w:p w14:paraId="7F19C64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⠃⠔⠄⠀⠃⠩⠁⠍⠔⠄⠀⠙⠧⠃⠪⠂⠌⠀⠙⠀⠓⠣⠓⠊⠁⠀⠙⠪⠙⠖</w:t>
      </w:r>
    </w:p>
    <w:p w14:paraId="5F23A2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⠓⠢⠞⠦⠞⠊⠄⠐⠆⠃⠡⠋⠮⠀⠎⠕⠄⠳⠀⠡⠁⠒⠂⠀⠎⠕⠁⠓⠑⠄</w:t>
      </w:r>
    </w:p>
    <w:p w14:paraId="3D48688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⠗⠀⠝⠀⠁⠀⠙⠷⠁⠀⠓⠺⠆⠀⠃⠮⠀⠋⠧⠊⠆⠟⠼</w:t>
      </w:r>
    </w:p>
    <w:p w14:paraId="2FE5950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⠙⠧⠃⠪⠂⠌⠰⠀⠳⠓⠑⠁⠀⠡⠁⠒⠂⠀⠎⠕⠁⠓⠑⠄⠀⠗⠀⠝</w:t>
      </w:r>
    </w:p>
    <w:p w14:paraId="6C5704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⠁⠠⠄⠀⠃⠴⠄⠱⠴⠁⠀⠛⠳⠀⠟⠼⠙⠧⠁⠀⠛⠑⠂⠛⠷⠈</w:t>
      </w:r>
    </w:p>
    <w:p w14:paraId="28D8822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⠉⠺⠁⠓⠿⠆⠀⠓⠕⠆⠀⠞⠜⠅⠲⠀⠛⠲⠁⠝⠼⠐⠆</w:t>
      </w:r>
    </w:p>
    <w:p w14:paraId="15348717">
      <w:pPr>
        <w:keepLines/>
        <w:widowControl w:val="0"/>
      </w:pPr>
    </w:p>
    <w:p w14:paraId="3CB703C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⠙⠧⠃⠪⠂⠌⠤⠀⠌⠂⠓⠡⠂⠀⠙⠕⠁⠌⠲⠄⠀⠚⠴⠆⠥</w:t>
      </w:r>
    </w:p>
    <w:p w14:paraId="12659C90">
      <w:pPr>
        <w:keepLines/>
        <w:widowControl w:val="0"/>
      </w:pPr>
    </w:p>
    <w:p w14:paraId="72FCE51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⠙⠧⠃⠪⠂⠌⠀⠳⠂⠀⠧⠁⠛⠊⠁⠎⠻⠁⠀⠇⠩⠂⠛⠑⠁</w:t>
      </w:r>
    </w:p>
    <w:p w14:paraId="137F65E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⠗⠟⠼⠐⠆⠈⠞⠍⠴⠀⠅⠢⠄⠊⠄⠀⠟⠲⠁⠙⠦⠁⠀⠍⠮⠈</w:t>
      </w:r>
    </w:p>
    <w:p w14:paraId="0CBA25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⠱⠷⠞⠊⠄⠈⠀⠛⠑⠂⠛⠷⠀⠉⠪⠇⠜⠈⠀⠸⠱⠥⠁⠛⠲⠁⠛⠬</w:t>
      </w:r>
    </w:p>
    <w:p w14:paraId="3983AAC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⠓⠕⠆⠀⠓⠣⠓⠖⠆⠀⠋⠴⠵⠄⠐⠆⠙⠧⠃⠪⠂⠌⠀⠙⠀⠛⠲⠁⠝⠼</w:t>
      </w:r>
    </w:p>
    <w:p w14:paraId="518C910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⠃⠥⠀⠌⠁⠀⠳⠂⠀⠧⠁⠛⠊⠁⠎⠻⠁⠀⠱⠒⠓⠬⠀⠛⠾⠂⠙⠡⠐</w:t>
      </w:r>
    </w:p>
    <w:p w14:paraId="05671FA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⠓⠻⠀⠬⠄⠀⠌⠢⠂⠙⠑⠂⠈⠀⠓⠳⠁⠱⠈⠀⠎⠕⠄⠵⠪⠺⠌⠀⠓⠢</w:t>
      </w:r>
    </w:p>
    <w:p w14:paraId="6A0F8F0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⠌⠷⠁⠺⠂⠓⠻⠛⠡⠀⠳⠛⠻⠁⠐⠆</w:t>
      </w:r>
    </w:p>
    <w:p w14:paraId="2550D199">
      <w:pPr>
        <w:keepLines/>
        <w:widowControl w:val="0"/>
      </w:pPr>
    </w:p>
    <w:p w14:paraId="74E0E57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⠓⠢⠓⠣⠁⠀⠓⠣⠓⠊⠁⠇⠳⠂⠤⠀⠵⠪⠀⠵⠺⠀⠟⠦⠹⠀⠙</w:t>
      </w:r>
    </w:p>
    <w:p w14:paraId="7523477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⠚⠥⠆⠍⠴⠀⠅⠶⠛⠫⠀⠌⠲⠐⠀⠡⠁⠒⠂⠀⠎⠕⠁⠓⠑⠄</w:t>
      </w:r>
    </w:p>
    <w:p w14:paraId="4F8E858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⠠⠠⠠⠙⠀⠝⠀⠁⠀⠙⠀⠓⠣⠓⠊⠁⠀⠞⠲⠁⠛⠕⠀⠌⠻⠄⠇⠥</w:t>
      </w:r>
    </w:p>
    <w:p w14:paraId="09E8B8A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⠓⠡⠂⠟⠼⠀⠡⠁⠒⠂⠀⠎⠕⠁⠓⠑⠄⠀⠗⠀⠝⠀⠁⠀⠐</w:t>
      </w:r>
    </w:p>
    <w:p w14:paraId="3361566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⠵⠪⠆⠠⠄⠀⠞⠲⠁⠛⠕⠀⠋⠧⠊⠆⠀⠓⠡⠂⠟⠼</w:t>
      </w:r>
      <w:r>
        <w:br w:type="page"/>
      </w:r>
    </w:p>
    <w:p w14:paraId="3BD1226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⠙⠧⠃⠪⠂⠌⠐⠆⠌⠢⠛⠢⠀⠅⠶⠛⠫⠀⠓⠴⠄⠀⠌⠲⠜⠐⠀⠙⠧</w:t>
      </w:r>
    </w:p>
    <w:p w14:paraId="15AA3CD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⠈⠞⠀⠱⠀⠛⠩⠄⠓⠿⠆⠀⠍⠢⠓⠡⠂⠐⠀⠃⠥⠀⠙⠪⠃⠜⠄</w:t>
      </w:r>
    </w:p>
    <w:p w14:paraId="227768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⠓⠊⠃⠖⠁⠀⠝⠮⠆⠀⠎⠕⠄⠳⠀⠓⠣⠓⠊⠁⠀⠙⠷⠁⠀⠌⠁⠀⠧</w:t>
      </w:r>
    </w:p>
    <w:p w14:paraId="3F960B0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⠌⠢⠀⠊⠞⠜⠀⠌⠂⠓⠩⠀⠇⠳⠂⠙⠲⠐⠆</w:t>
      </w:r>
    </w:p>
    <w:p w14:paraId="72D89D58">
      <w:pPr>
        <w:keepLines/>
        <w:widowControl w:val="0"/>
      </w:pPr>
    </w:p>
    <w:p w14:paraId="6632828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⠎⠛⠢⠀⠛⠾⠂⠎⠢⠐⠀⠊⠞⠜⠀⠓⠣⠓⠊⠁⠀⠇⠩</w:t>
      </w:r>
    </w:p>
    <w:p w14:paraId="7698BBE5">
      <w:pPr>
        <w:keepLines/>
        <w:widowControl w:val="0"/>
      </w:pPr>
    </w:p>
    <w:p w14:paraId="7B6793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⠃⠜⠄⠛⠢⠂⠀⠼⠉⠀⠅⠪⠁⠱⠄</w:t>
      </w:r>
    </w:p>
    <w:p w14:paraId="6B82E1E6">
      <w:pPr>
        <w:keepLines/>
        <w:widowControl w:val="0"/>
      </w:pPr>
    </w:p>
    <w:p w14:paraId="507EE2A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⠙⠊⠀⠼⠂⠀⠓⠭</w:t>
      </w:r>
    </w:p>
    <w:p w14:paraId="6F47C5EB">
      <w:pPr>
        <w:keepLines/>
        <w:widowControl w:val="0"/>
      </w:pPr>
    </w:p>
    <w:p w14:paraId="3061EBD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⠛⠾⠂⠎⠢⠤⠀⠡⠁⠒⠂⠀⠎⠕⠁⠓⠑⠄⠀⠠⠠⠠⠙⠀⠝⠀⠁⠠⠄</w:t>
      </w:r>
    </w:p>
    <w:p w14:paraId="06260106">
      <w:pPr>
        <w:keepLines/>
        <w:widowControl w:val="0"/>
      </w:pPr>
    </w:p>
    <w:p w14:paraId="058C510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⠌⠥⠄⠜⠀⠛⠲⠁⠵⠕⠤⠀⠟⠦⠅⠊⠁⠀⠃⠖⠄⠉⠒</w:t>
      </w:r>
    </w:p>
    <w:p w14:paraId="4E8626F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⠊⠂⠟⠻⠓⠣⠓⠊⠁</w:t>
      </w:r>
    </w:p>
    <w:p w14:paraId="67425D5F">
      <w:pPr>
        <w:keepLines/>
        <w:widowControl w:val="0"/>
      </w:pPr>
    </w:p>
    <w:p w14:paraId="2FE442F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⠃⠩⠬⠂⠀⠇⠊⠄⠛⠑⠄⠀⠙⠀⠃⠊⠄⠬⠤⠀⠙⠦⠧⠱⠀⠇⠊⠄⠀⠙</w:t>
      </w:r>
    </w:p>
    <w:p w14:paraId="1E2DB8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⠯⠂⠱⠄⠀⠱⠕⠁⠍⠡⠱⠥⠁</w:t>
      </w:r>
    </w:p>
    <w:p w14:paraId="4B9F60EC">
      <w:pPr>
        <w:keepLines/>
        <w:widowControl w:val="0"/>
      </w:pPr>
    </w:p>
    <w:p w14:paraId="5252F29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⠙⠊⠀⠼⠆⠀⠓⠭</w:t>
      </w:r>
    </w:p>
    <w:p w14:paraId="677516EF">
      <w:pPr>
        <w:keepLines/>
        <w:widowControl w:val="0"/>
      </w:pPr>
    </w:p>
    <w:p w14:paraId="56888E5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⠛⠾⠂⠎⠢⠤⠀⠡⠁⠒⠂⠀⠎⠕⠁⠓⠑⠄⠀⠠⠠⠠⠗⠀⠝⠀⠁⠠⠄</w:t>
      </w:r>
    </w:p>
    <w:p w14:paraId="41B14D7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⠛⠬⠓⠢⠍⠮</w:t>
      </w:r>
    </w:p>
    <w:p w14:paraId="05D8C64D">
      <w:pPr>
        <w:keepLines/>
        <w:widowControl w:val="0"/>
      </w:pPr>
    </w:p>
    <w:p w14:paraId="0EEE211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⠌⠥⠄⠜⠀⠛⠲⠁⠵⠕⠤⠀⠩⠂⠀⠡⠁⠒⠂⠀⠎⠕⠁⠓⠑⠄</w:t>
      </w:r>
      <w:r>
        <w:br w:type="page"/>
      </w:r>
    </w:p>
    <w:p w14:paraId="4DAE63E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⠠⠠⠠⠙⠀⠝⠀⠁⠀⠓⠢⠟⠼⠀⠡⠁⠒⠂⠀⠎⠕⠁⠓⠑⠄⠀⠗⠀⠝</w:t>
      </w:r>
    </w:p>
    <w:p w14:paraId="193698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</w:t>
      </w:r>
    </w:p>
    <w:p w14:paraId="675C8735">
      <w:pPr>
        <w:keepLines/>
        <w:widowControl w:val="0"/>
      </w:pPr>
    </w:p>
    <w:p w14:paraId="607C3C5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⠃⠩⠬⠂⠀⠇⠊⠄⠛⠑⠄⠀⠙⠀⠃⠊⠄⠬⠤⠀⠋⠥⠆⠵⠢⠂</w:t>
      </w:r>
    </w:p>
    <w:p w14:paraId="63EAED0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⠟⠖⠁⠓⠑⠄⠀⠌⠄⠙⠡⠀⠌⠦⠁⠛⠑⠂⠀⠙⠀⠟⠖⠁⠓⠑⠄⠯⠂</w:t>
      </w:r>
    </w:p>
    <w:p w14:paraId="3D79BF9C">
      <w:pPr>
        <w:keepLines/>
        <w:widowControl w:val="0"/>
      </w:pPr>
    </w:p>
    <w:p w14:paraId="54B3E0E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⠙⠊⠀⠼⠒⠀⠓⠭</w:t>
      </w:r>
    </w:p>
    <w:p w14:paraId="46F6C2E9">
      <w:pPr>
        <w:keepLines/>
        <w:widowControl w:val="0"/>
      </w:pPr>
    </w:p>
    <w:p w14:paraId="1F7E6C7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⠛⠾⠂⠎⠢⠤⠀⠡⠁⠒⠂⠀⠎⠕⠁⠓⠑⠄⠀⠍⠀⠠⠠⠠⠗⠀⠝</w:t>
      </w:r>
    </w:p>
    <w:p w14:paraId="4302032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</w:t>
      </w:r>
    </w:p>
    <w:p w14:paraId="7BE75060">
      <w:pPr>
        <w:keepLines/>
        <w:widowControl w:val="0"/>
      </w:pPr>
    </w:p>
    <w:p w14:paraId="6E62100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⠌⠥⠄⠜⠀⠛⠲⠁⠵⠕⠤⠀⠓⠑⠂⠙⠪⠀⠙⠧⠃⠪⠂⠌</w:t>
      </w:r>
    </w:p>
    <w:p w14:paraId="2489EAE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⠃⠩⠁⠍⠔⠄⠀⠓⠣⠓⠊⠁</w:t>
      </w:r>
    </w:p>
    <w:p w14:paraId="7A330AE3">
      <w:pPr>
        <w:keepLines/>
        <w:widowControl w:val="0"/>
      </w:pPr>
    </w:p>
    <w:p w14:paraId="3486056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⠃⠩⠬⠂⠀⠇⠊⠄⠛⠑⠄⠀⠙⠀⠃⠊⠄⠬⠤⠀⠅⠢⠄⠊⠄⠀⠎⠲⠙⠖</w:t>
      </w:r>
    </w:p>
    <w:p w14:paraId="42AB0B9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⠛⠲⠁⠵⠕⠞⠪⠀⠙⠀⠇⠣⠂⠱⠂⠀⠋⠥⠆⠃⠴⠄</w:t>
      </w:r>
    </w:p>
    <w:p w14:paraId="1FCE526F">
      <w:pPr>
        <w:keepLines/>
        <w:widowControl w:val="0"/>
      </w:pPr>
    </w:p>
    <w:p w14:paraId="1103D47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⠙⠊⠀⠼⠲⠀⠓⠭</w:t>
      </w:r>
    </w:p>
    <w:p w14:paraId="36A743C4">
      <w:pPr>
        <w:keepLines/>
        <w:widowControl w:val="0"/>
      </w:pPr>
    </w:p>
    <w:p w14:paraId="2598743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⠛⠾⠂⠎⠢⠤⠀⠓⠢⠞⠦⠞⠊⠄</w:t>
      </w:r>
    </w:p>
    <w:p w14:paraId="4205F20F">
      <w:pPr>
        <w:keepLines/>
        <w:widowControl w:val="0"/>
      </w:pPr>
    </w:p>
    <w:p w14:paraId="15EC5CC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⠌⠥⠄⠜⠀⠛⠲⠁⠵⠕⠤⠀⠙⠥⠂⠅⠬⠄⠀⠡⠁⠒⠂⠀⠎⠕⠁⠓⠑⠄</w:t>
      </w:r>
    </w:p>
    <w:p w14:paraId="286FD4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⠍⠀⠠⠠⠠⠗⠀⠝⠀⠁⠠⠄⠀⠃⠡⠀⠇⠩⠂⠛⠑⠁</w:t>
      </w:r>
    </w:p>
    <w:p w14:paraId="2EA564D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⠧⠁⠛⠊⠁⠎⠻⠁</w:t>
      </w:r>
    </w:p>
    <w:p w14:paraId="79F074E0">
      <w:pPr>
        <w:keepLines/>
        <w:widowControl w:val="0"/>
      </w:pPr>
      <w:r>
        <w:br w:type="page"/>
      </w:r>
    </w:p>
    <w:p w14:paraId="22E8A93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⠃⠩⠬⠂⠀⠇⠊⠄⠛⠑⠄⠀⠙⠀⠃⠊⠄⠬⠤⠀⠧⠌⠖⠀⠋⠥⠆⠃⠴⠄</w:t>
      </w:r>
    </w:p>
    <w:p w14:paraId="423A06E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⠌⠶⠁⠏⠮⠆⠀⠟⠧⠄⠏⠣⠄⠀⠙⠀⠛⠲⠁⠵⠕⠞⠪</w:t>
      </w:r>
    </w:p>
    <w:p w14:paraId="7E8134DF">
      <w:pPr>
        <w:keepLines/>
        <w:widowControl w:val="0"/>
      </w:pPr>
    </w:p>
    <w:p w14:paraId="523A9D6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⠃⠜⠄⠛⠢⠂⠀⠼⠉⠀⠛⠑⠂⠱⠥</w:t>
      </w:r>
    </w:p>
    <w:p w14:paraId="5E6FF123">
      <w:pPr>
        <w:keepLines/>
        <w:widowControl w:val="0"/>
      </w:pPr>
    </w:p>
    <w:p w14:paraId="3BC12B2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⠃⠊⠄⠬⠀⠃⠩⠁⠛⠑⠤⠀⠓⠊⠃⠖⠁⠀⠃⠥⠱⠀⠳⠚⠴</w:t>
      </w:r>
    </w:p>
    <w:p w14:paraId="3562459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⠛⠻⠄⠇⠊⠄⠀⠙⠀⠛⠲⠁⠟⠦⠄⠐⠀⠋⠴⠵⠄⠀⠑⠀⠍⠮⠳</w:t>
      </w:r>
    </w:p>
    <w:p w14:paraId="4A2F46F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⠍⠥⠆⠙⠊⠀⠓⠕⠆⠀⠊⠆⠱⠂⠐⠆⠃⠊⠄⠬⠀⠌⠁⠀⠃⠦⠁⠌⠥</w:t>
      </w:r>
    </w:p>
    <w:p w14:paraId="777035B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⠕⠍⠴⠀⠛⠊⠌⠥⠀⠱⠒⠓⠬⠰⠀⠌⠴⠁⠱⠂⠀⠛⠕⠟⠼⠀⠳⠂</w:t>
      </w:r>
    </w:p>
    <w:p w14:paraId="20565CA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⠋⠴⠵⠄⠀⠌⠁⠛⠩⠁⠀⠙⠀⠥⠇⠊⠄⠀⠓⠢⠀⠓⠿⠆⠓⠾⠂⠵⠕⠹</w:t>
      </w:r>
    </w:p>
    <w:p w14:paraId="7348AE8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⠞⠺⠁⠙⠲⠐⠆</w:t>
      </w:r>
    </w:p>
    <w:p w14:paraId="1D4770F4">
      <w:pPr>
        <w:keepLines/>
        <w:widowControl w:val="0"/>
      </w:pPr>
    </w:p>
    <w:p w14:paraId="240BDA1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⠇⠡⠂⠞⠡⠁⠀⠓⠊⠃⠖⠁⠛⠲⠁⠟⠦⠄⠤⠀⠱⠼⠁⠣⠁</w:t>
      </w:r>
    </w:p>
    <w:p w14:paraId="41A85B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⠓⠭⠄⠓⠭⠀⠛⠜⠄⠃⠴⠄</w:t>
      </w:r>
    </w:p>
    <w:p w14:paraId="5AD5C61B">
      <w:pPr>
        <w:keepLines/>
        <w:widowControl w:val="0"/>
      </w:pPr>
    </w:p>
    <w:p w14:paraId="7BE0CFC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⠓⠫⠍⠩⠆⠀⠱⠀⠊⠙⠻⠀⠅⠢⠄⠀⠌⠂⠛⠑⠁⠀⠇⠦⠄⠙⠥⠂⠀⠙</w:t>
      </w:r>
    </w:p>
    <w:p w14:paraId="15141CA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⠎⠧⠁⠋⠴⠌⠲⠁⠀⠛⠜⠄⠃⠴⠄⠐⠆⠋⠦⠅⠕⠓⠖⠆⠀⠇⠊⠄⠀⠙</w:t>
      </w:r>
    </w:p>
    <w:p w14:paraId="7A2CDE9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⠝⠮⠆⠚⠲⠀⠱⠀⠱⠼⠁⠣⠁⠀⠞⠊⠱⠰⠀⠍⠮⠳⠀⠣⠁⠓⠜</w:t>
      </w:r>
    </w:p>
    <w:p w14:paraId="3333101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⠱⠂⠐⠀⠇⠦⠄⠙⠥⠂⠀⠞⠊⠱⠀⠉⠀⠃⠴⠄⠱⠴⠁</w:t>
      </w:r>
    </w:p>
    <w:p w14:paraId="400D92E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⠛⠊⠂⠅⠢⠄⠐⠆⠌⠲⠙⠩⠄⠀⠃⠥⠱⠀⠃⠜⠄⠩⠄⠀⠙⠢⠂</w:t>
      </w:r>
    </w:p>
    <w:p w14:paraId="1C9F66D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⠙⠕⠁⠀⠃⠊⠁⠌⠴⠁⠐⠀⠗⠱⠀⠛⠊⠌⠥⠀⠱⠛⠩⠀⠋⠔⠱⠼⠁</w:t>
      </w:r>
    </w:p>
    <w:p w14:paraId="47240C2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⠙⠀⠱⠒⠓⠬⠐⠆</w:t>
      </w:r>
    </w:p>
    <w:p w14:paraId="08E5675A">
      <w:pPr>
        <w:keepLines/>
        <w:widowControl w:val="0"/>
      </w:pPr>
    </w:p>
    <w:p w14:paraId="79BB230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⠙⠊⠊⠍⠥⠆⠤⠀⠌⠖⠄⠙⠖⠀⠜⠙⠥⠂⠀⠙⠀⠛⠊⠁⠣⠁</w:t>
      </w:r>
    </w:p>
    <w:p w14:paraId="0D3F4E55">
      <w:pPr>
        <w:keepLines/>
        <w:widowControl w:val="0"/>
      </w:pPr>
      <w:r>
        <w:br w:type="page"/>
      </w:r>
    </w:p>
    <w:p w14:paraId="638B415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⠰⠆⠊⠉⠆⠀⠙⠻⠄⠇⠡⠂⠰⠆⠀⠓⠊⠃⠖⠁⠀⠇⠊⠄⠀⠃⠖⠄⠉⠒</w:t>
      </w:r>
    </w:p>
    <w:p w14:paraId="521EA89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⠌⠢⠀⠊⠋⠴⠆⠀⠓⠴⠄⠟⠦⠀⠙⠀⠡⠁⠒⠂⠀⠎⠕⠁⠓⠑⠄</w:t>
      </w:r>
    </w:p>
    <w:p w14:paraId="5D7EBB6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⠠⠠⠠⠙⠀⠝⠀⠁⠀⠓⠣⠓⠊⠁⠐⠆⠓⠩⠵⠪⠐⠀⠞⠜⠅⠲</w:t>
      </w:r>
    </w:p>
    <w:p w14:paraId="7621DDE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⠋⠴⠵⠄⠀⠵⠪⠀⠌⠲⠙⠕⠁⠀⠓⠬⠇⠑⠀⠌⠲⠀⠌⠖⠄⠙⠖</w:t>
      </w:r>
    </w:p>
    <w:p w14:paraId="1D8D271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⠊⠛⠢⠀⠓⠢⠱⠀⠙⠀⠅⠊⠄⠙⠲⠵⠄⠐⠆⠡⠁⠒⠂⠀⠎⠕⠁⠓⠑⠄</w:t>
      </w:r>
    </w:p>
    <w:p w14:paraId="01A309E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⠗⠀⠝⠀⠁⠠⠄⠀⠛⠬⠓⠢⠍⠮⠀⠵⠪⠀⠌⠢⠇⠊⠄⠀⠛⠑⠂⠓⠢⠐</w:t>
      </w:r>
    </w:p>
    <w:p w14:paraId="1969E2C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⠌⠒⠄⠃⠮⠀⠅⠪⠁⠱⠄⠀⠌⠻⠄⠇⠥⠐⠆</w:t>
      </w:r>
    </w:p>
    <w:p w14:paraId="169DDE65">
      <w:pPr>
        <w:keepLines/>
        <w:widowControl w:val="0"/>
      </w:pPr>
    </w:p>
    <w:p w14:paraId="40C26A5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⠌⠒⠄⠅⠾⠆⠀⠱⠕⠁⠋⠔⠄⠤⠀⠅⠊⠄⠙⠲⠵⠄⠀⠃⠦⠁⠌⠥</w:t>
      </w:r>
    </w:p>
    <w:p w14:paraId="07E7A8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⠌⠖⠁⠍⠥⠆⠀⠌⠻⠄⠇⠥⠀⠎⠕⠄⠀⠓⠬⠁⠀⠙⠀⠋⠴⠵⠄⠐</w:t>
      </w:r>
    </w:p>
    <w:p w14:paraId="4B1E3AE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⠙⠧⠀⠛⠊⠁⠣⠁⠀⠱⠋⠷⠄⠀⠃⠜⠄⠙⠔⠂⠐⠀⠓⠻⠀⠅⠢⠄⠝⠼</w:t>
      </w:r>
    </w:p>
    <w:p w14:paraId="00469D7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⠱⠷⠙⠖⠀⠵⠼⠁⠅⠭⠵⠄⠈⠀⠊⠆⠌⠀⠣⠁⠵⠄⠈⠀⠚⠧⠄⠎⠢⠌</w:t>
      </w:r>
    </w:p>
    <w:p w14:paraId="2105DDB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⠌⠶⠞⠪⠆⠀⠓⠢⠀⠓⠻⠛⠡⠀⠓⠣⠓⠖⠆⠀⠙⠼⠄</w:t>
      </w:r>
    </w:p>
    <w:p w14:paraId="12D4D8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⠡⠄⠓⠭⠄⠐⠆</w:t>
      </w:r>
    </w:p>
    <w:p w14:paraId="0C6F981C">
      <w:pPr>
        <w:keepLines/>
        <w:widowControl w:val="0"/>
      </w:pPr>
    </w:p>
    <w:p w14:paraId="4A91002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⠙⠊⠗⠆⠍⠥⠆⠤⠀⠌⠻⠄⠇⠥</w:t>
      </w:r>
    </w:p>
    <w:p w14:paraId="557B78B3">
      <w:pPr>
        <w:keepLines/>
        <w:widowControl w:val="0"/>
      </w:pPr>
    </w:p>
    <w:p w14:paraId="4E07143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⠰⠆⠓⠻⠄⠍⠧⠆⠀⠗⠀⠇⠩⠂⠓⠬⠀⠙⠀⠅⠡⠁⠅⠜⠁</w:t>
      </w:r>
    </w:p>
    <w:p w14:paraId="306E6D5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⠱⠼⠁⠰⠆⠀⠡⠁⠒⠂⠀⠎⠕⠁⠓⠑⠄⠀⠠⠠⠠⠗⠀⠝⠀⠁</w:t>
      </w:r>
    </w:p>
    <w:p w14:paraId="7FDF265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⠛⠬⠓⠢⠍⠮⠀⠩⠂⠌⠢⠀⠡⠁⠒⠂⠀⠎⠕⠁⠓⠑⠄⠀⠙⠀⠝⠀⠁</w:t>
      </w:r>
    </w:p>
    <w:p w14:paraId="5AE0C9E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⠍⠥⠃⠧⠄⠀⠅⠩⠛⠣⠐⠀⠛⠴⠁⠛⠬⠀⠛⠩⠄⠛⠊⠁⠏⠮⠆⠙⠺</w:t>
      </w:r>
    </w:p>
    <w:p w14:paraId="59F43C1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⠛⠺⠁⠵⠢⠂⠀⠓⠢⠟⠼⠀⠡⠁⠒⠂⠀⠎⠕⠁⠓⠑⠄⠀⠗⠀⠝⠀⠁</w:t>
      </w:r>
    </w:p>
    <w:p w14:paraId="31E255B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⠐⠆⠯⠂⠱⠄⠀⠡⠁⠒⠂⠀⠎⠕⠁⠓⠑⠄⠀⠙⠀⠝⠀⠁</w:t>
      </w:r>
    </w:p>
    <w:p w14:paraId="07321EA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⠃⠖⠄⠇⠳⠂⠀⠵⠪⠀⠯⠂⠟⠥⠄⠐⠀⠓⠣⠁⠀⠓⠡⠂⠟⠼⠀⠙</w:t>
      </w:r>
    </w:p>
    <w:p w14:paraId="5CA639D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⠡⠁⠒⠂⠀⠎⠕⠁⠓⠑⠄⠀⠗⠀⠝⠀⠁⠠⠄⠀⠱⠀⠊⠋⠴⠆</w:t>
      </w:r>
      <w:r>
        <w:br w:type="page"/>
      </w:r>
    </w:p>
    <w:p w14:paraId="49DCBEB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⠛⠲⠁⠵⠕⠀⠋⠥⠆⠃⠴⠄⠐⠆</w:t>
      </w:r>
    </w:p>
    <w:p w14:paraId="228B7AB1">
      <w:pPr>
        <w:keepLines/>
        <w:widowControl w:val="0"/>
      </w:pPr>
    </w:p>
    <w:p w14:paraId="4635BBB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⠛⠊⠊⠆⠀⠙⠩⠄⠤⠀⠌⠻⠄⠇⠥⠀⠃⠥⠱⠀⠃⠔⠄⠀⠡⠁⠒⠂</w:t>
      </w:r>
    </w:p>
    <w:p w14:paraId="56153BF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⠎⠕⠁⠓⠑⠄⠀⠠⠠⠠⠙⠀⠝⠀⠁⠀⠃⠧⠁⠵⠷⠄⠐⠀⠗⠱</w:t>
      </w:r>
    </w:p>
    <w:p w14:paraId="36AE879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⠛⠴⠁⠛⠬⠀⠡⠁⠒⠂⠀⠎⠕⠁⠓⠑⠄⠀⠙⠀⠝⠀⠁</w:t>
      </w:r>
    </w:p>
    <w:p w14:paraId="7897F3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⠍⠥⠃⠧⠄⠓⠢⠟⠼⠀⠡⠁⠒⠂⠀⠎⠕⠁⠓⠑⠄⠀⠗⠀⠝⠀⠁</w:t>
      </w:r>
    </w:p>
    <w:p w14:paraId="1632FE7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⠐⠆⠠⠄</w:t>
      </w:r>
    </w:p>
    <w:p w14:paraId="338A502D">
      <w:pPr>
        <w:keepLines/>
        <w:widowControl w:val="0"/>
      </w:pPr>
    </w:p>
    <w:p w14:paraId="101F9C2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⠙⠊⠎⠧⠁⠍⠥⠆⠤⠀⠋⠧⠊⠆</w:t>
      </w:r>
    </w:p>
    <w:p w14:paraId="3C685CE4">
      <w:pPr>
        <w:keepLines/>
        <w:widowControl w:val="0"/>
      </w:pPr>
    </w:p>
    <w:p w14:paraId="32ABDBF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⠰⠆⠛⠑⠂⠵⠷⠀⠃⠩⠟⠼⠀⠎⠧⠁⠛⠢⠀⠊⠵⠥⠄⠤⠀⠙⠔⠁⠈</w:t>
      </w:r>
    </w:p>
    <w:p w14:paraId="4CD06FB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⠙⠔⠁⠈⠀⠙⠔⠁⠰⠆⠀⠓⠢⠞⠦⠞⠊⠄⠀⠩⠂⠌⠢⠀⠡⠁⠒⠂</w:t>
      </w:r>
    </w:p>
    <w:p w14:paraId="2A4B7B9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⠎⠕⠁⠓⠑⠄⠀⠍⠀⠠⠠⠠⠗⠀⠝⠀⠁⠀⠙⠥⠂⠅⠬⠄</w:t>
      </w:r>
    </w:p>
    <w:p w14:paraId="2765998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⠓⠣⠓⠊⠁⠐⠆⠎⠧⠁⠛⠢⠀⠛⠩⠄⠛⠊⠁⠵⠥⠄⠟⠼⠀⠊⠛⠢</w:t>
      </w:r>
    </w:p>
    <w:p w14:paraId="765A751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⠍⠊⠆⠍⠔⠄⠵⠄⠰⠀⠌⠻⠄⠸⠀⠡⠁⠒⠂⠀⠎⠕⠁⠓⠑⠄⠀⠗⠀⠝</w:t>
      </w:r>
    </w:p>
    <w:p w14:paraId="2E5E653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⠁⠠⠄⠀⠃⠔⠄⠀⠓⠭⠁⠡⠀⠧⠁⠛⠊⠁⠎⠻⠁⠀⠙⠪⠇⠪⠂⠐</w:t>
      </w:r>
    </w:p>
    <w:p w14:paraId="11C506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⠧⠁⠛⠊⠁⠎⠻⠁⠀⠌⠥⠂⠛⠢⠀⠇⠩⠂⠛⠑⠁⠟⠼⠀⠇⠩⠐⠆</w:t>
      </w:r>
    </w:p>
    <w:p w14:paraId="5C39A123">
      <w:pPr>
        <w:keepLines/>
        <w:widowControl w:val="0"/>
      </w:pPr>
    </w:p>
    <w:p w14:paraId="002CC6C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⠛⠊⠊⠆⠀⠙⠩⠄⠤⠀⠋⠧⠊⠆⠀⠃⠥⠱⠀⠵⠪⠀⠚⠴⠇⠮</w:t>
      </w:r>
    </w:p>
    <w:p w14:paraId="0C3EFBC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⠬⠄⠩⠂⠀⠌⠁⠛⠩⠁⠀⠌⠻⠄⠓⠻⠆⠐⠀⠗⠱⠀⠃⠔⠄</w:t>
      </w:r>
    </w:p>
    <w:p w14:paraId="02EE998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⠓⠢⠎⠻⠁⠀⠌⠲⠀⠙⠀⠃⠩⠁⠍⠔⠄⠀⠓⠣⠓⠊⠁⠀⠌⠻⠄⠃⠩</w:t>
      </w:r>
    </w:p>
    <w:p w14:paraId="4E709A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⠺⠂⠀⠧⠁⠛⠊⠁⠎⠻⠁⠀⠓⠬⠇⠑⠐⠆</w:t>
      </w:r>
    </w:p>
    <w:p w14:paraId="02510FEE">
      <w:pPr>
        <w:keepLines/>
        <w:widowControl w:val="0"/>
      </w:pPr>
    </w:p>
    <w:p w14:paraId="395291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⠙⠊⠎⠀⠍⠥⠆⠤⠀⠌⠢⠂⠙⠑⠂⠀⠬⠄⠀⠛⠲⠁⠵⠕</w:t>
      </w:r>
    </w:p>
    <w:p w14:paraId="746685FD">
      <w:pPr>
        <w:keepLines/>
        <w:widowControl w:val="0"/>
      </w:pPr>
      <w:r>
        <w:br w:type="page"/>
      </w:r>
    </w:p>
    <w:p w14:paraId="611DA47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⠰⠆⠛⠑⠂⠵⠷⠀⠞⠡⠙⠒⠐⠀⠵⠪⠆⠀⠓⠭⠄⠅⠊⠄⠀⠊⠉⠆</w:t>
      </w:r>
    </w:p>
    <w:p w14:paraId="2488BC3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⠓⠢⠓⠩⠂⠰⠆⠀⠓⠣⠁⠀⠓⠡⠂⠟⠼⠀⠙⠀⠧⠁⠛⠊⠁⠎⠻⠁</w:t>
      </w:r>
    </w:p>
    <w:p w14:paraId="1B66A6B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⠇⠩⠀⠓⠬⠁⠜⠀⠌⠢⠂⠙⠑⠂⠐⠀⠳⠱⠂⠀⠓⠻⠜⠀⠛⠡⠁⠛⠕</w:t>
      </w:r>
    </w:p>
    <w:p w14:paraId="347E740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⠓⠿⠆⠓⠾⠂⠓⠳⠁⠱⠀⠓⠕⠆⠀⠃⠮⠀⠎⠲⠙⠖⠀⠞⠢⠆⠙⠡</w:t>
      </w:r>
    </w:p>
    <w:p w14:paraId="66FE17C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⠺⠌⠐⠀⠉⠪⠀⠓⠺⠆⠀⠟⠼⠺⠂⠀⠝⠼⠀⠛⠲⠁⠵⠕⠀⠙</w:t>
      </w:r>
    </w:p>
    <w:p w14:paraId="1A42C67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⠙⠧⠃⠪⠂⠌⠐⠆</w:t>
      </w:r>
    </w:p>
    <w:p w14:paraId="6815A5D6">
      <w:pPr>
        <w:keepLines/>
        <w:widowControl w:val="0"/>
      </w:pPr>
    </w:p>
    <w:p w14:paraId="0643408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⠓⠺⠓⠭⠄⠀⠱⠒⠓⠬⠤⠀⠌⠖⠄⠙⠖⠀⠅⠊⠄⠙⠩⠄⠀⠤⠈⠜</w:t>
      </w:r>
    </w:p>
    <w:p w14:paraId="0C90DE2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⠌⠻⠄⠇⠥⠀⠓⠡⠂⠟⠼⠀⠡⠁⠒⠂⠀⠎⠕⠁⠓⠑⠄⠀⠠⠠⠠⠗⠀⠝</w:t>
      </w:r>
    </w:p>
    <w:p w14:paraId="6FE3C0F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⠁⠠⠄⠀⠤⠈⠜⠀⠓⠢⠞⠦⠞⠊⠄⠀⠋⠧⠊⠆⠀⠤⠈⠜</w:t>
      </w:r>
    </w:p>
    <w:p w14:paraId="07E2AC5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⠙⠧⠃⠪⠂⠌⠀⠌⠢⠂⠙⠑⠂⠀⠃⠡⠀⠌⠂⠓⠡⠂⠀⠛⠲⠁⠝⠼⠐⠆</w:t>
      </w:r>
    </w:p>
    <w:p w14:paraId="1FF06723">
      <w:pPr>
        <w:keepLines/>
        <w:widowControl w:val="0"/>
      </w:pPr>
    </w:p>
    <w:p w14:paraId="046377A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⠞⠡⠁⠓⠷⠆⠀⠒⠆⠞⠊</w:t>
      </w:r>
    </w:p>
    <w:p w14:paraId="3610EFC8">
      <w:pPr>
        <w:keepLines/>
        <w:widowControl w:val="0"/>
      </w:pPr>
    </w:p>
    <w:p w14:paraId="4D7BAB9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⠝⠔⠀⠊⠌⠲⠀⠋⠴⠵⠄⠀⠋⠥⠆⠵⠢⠂⠀⠟⠦⠅⠊⠁</w:t>
      </w:r>
    </w:p>
    <w:p w14:paraId="76D4105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⠃⠖⠄⠉⠒⠓⠣⠓⠊⠁⠐⠄</w:t>
      </w:r>
    </w:p>
    <w:p w14:paraId="78FDCA28">
      <w:pPr>
        <w:keepLines/>
        <w:widowControl w:val="0"/>
      </w:pPr>
    </w:p>
    <w:p w14:paraId="392CAFE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⠺⠱⠂⠍⠀⠡⠁⠒⠂⠀⠎⠕⠁⠓⠑⠄⠀⠍⠀⠠⠠⠠⠗⠀⠝⠀⠁⠠⠄</w:t>
      </w:r>
    </w:p>
    <w:p w14:paraId="6E3223E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⠛⠼⠁⠀⠓⠭⠀⠛⠲⠁⠵⠕⠀⠋⠥⠆⠃⠴⠄⠐⠀⠗⠀⠃⠥⠱</w:t>
      </w:r>
    </w:p>
    <w:p w14:paraId="1330D98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⠯⠂⠱⠄⠀⠙⠦⠧⠐⠄</w:t>
      </w:r>
    </w:p>
    <w:p w14:paraId="443401A5">
      <w:pPr>
        <w:keepLines/>
        <w:widowControl w:val="0"/>
      </w:pPr>
    </w:p>
    <w:p w14:paraId="1A37EB2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⠓⠢⠞⠦⠞⠊⠄⠀⠌⠂⠛⠑⠁⠀⠙⠥⠂⠅⠬⠄⠀⠙⠀⠱⠀⠡⠁⠒⠂</w:t>
      </w:r>
    </w:p>
    <w:p w14:paraId="6352290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⠎⠕⠁⠓⠑⠄⠀⠠⠠⠠⠙⠀⠝⠀⠁⠠⠄⠀⠓⠪⠱⠀⠡⠁⠒⠂</w:t>
      </w:r>
    </w:p>
    <w:p w14:paraId="1EDCDFE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⠎⠕⠁⠓⠑⠄⠀⠍⠀⠠⠠⠠⠗⠀⠝⠀⠁⠀⠐⠄⠠⠄</w:t>
      </w:r>
    </w:p>
    <w:p w14:paraId="1DF4AD3F">
      <w:pPr>
        <w:keepLines/>
        <w:widowControl w:val="0"/>
      </w:pPr>
      <w:r>
        <w:br w:type="page"/>
      </w:r>
    </w:p>
    <w:p w14:paraId="44F3A6D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⠛⠊⠁⠣⠁⠓⠺⠇⠥⠤⠀⠚⠦⠆⠀⠓⠊⠃⠖⠁⠀⠛⠑⠁⠱⠷⠁</w:t>
      </w:r>
    </w:p>
    <w:p w14:paraId="43D218E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⠓⠣⠓⠖⠆⠀⠃⠡⠀⠵⠕⠟⠥⠁⠀⠓⠭⠄⠡</w:t>
      </w:r>
    </w:p>
    <w:p w14:paraId="5A2B1301">
      <w:pPr>
        <w:keepLines/>
        <w:widowControl w:val="0"/>
      </w:pPr>
    </w:p>
    <w:p w14:paraId="4476F12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⠱⠴⠂⠍⠀⠱⠀⠛⠊⠁⠣⠁⠓⠺⠇⠥</w:t>
      </w:r>
    </w:p>
    <w:p w14:paraId="5AD02DCA">
      <w:pPr>
        <w:keepLines/>
        <w:widowControl w:val="0"/>
      </w:pPr>
    </w:p>
    <w:p w14:paraId="2DAB69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⠛⠊⠁⠣⠁⠓⠺⠇⠥⠀⠱⠀⠳⠂⠀⠡⠁⠒⠂⠀⠎⠕⠁⠓⠑⠄</w:t>
      </w:r>
    </w:p>
    <w:p w14:paraId="13D5B10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⠠⠠⠠⠙⠀⠝⠀⠁⠀⠞⠜⠅⠲⠀⠯⠂⠛⠩⠈⠀⠛⠊⠁⠣⠁</w:t>
      </w:r>
    </w:p>
    <w:p w14:paraId="7442A60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⠊⠄⠛⠊⠂⠀⠈⠞⠍⠴⠀⠟⠧⠄⠱⠼⠁⠀⠙⠀⠡⠁⠒⠂</w:t>
      </w:r>
    </w:p>
    <w:p w14:paraId="695D1EF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⠎⠕⠁⠓⠑⠄⠀⠗⠀⠝⠀⠁⠠⠄⠀⠓⠕⠆⠀⠙⠧⠃⠪⠂⠌</w:t>
      </w:r>
    </w:p>
    <w:p w14:paraId="629F09E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⠵⠥⠄⠟⠼⠀⠙⠀⠛⠲⠁⠝⠼⠀⠶⠄⠇⠕⠐⠆⠩⠂⠛⠳⠁⠌⠢⠄</w:t>
      </w:r>
    </w:p>
    <w:p w14:paraId="4D3E673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⠅⠢⠄⠊⠄⠀⠱⠢⠛⠊⠀⠌⠢⠓⠑⠁⠀⠯⠂⠛⠩⠀⠌⠁⠛⠩⠁⠀⠙</w:t>
      </w:r>
    </w:p>
    <w:p w14:paraId="34AF67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⠛⠻⠁⠓⠊⠐⠀⠱⠄⠀⠓⠊⠞⠲⠄⠀⠵⠪⠀⠬⠙⠖⠀⠞⠢⠆⠙⠡</w:t>
      </w:r>
    </w:p>
    <w:p w14:paraId="0A90E9C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⠱⠥⠁⠚⠥⠆⠀⠱⠂⠀⠟⠧⠄⠱⠼⠁⠀⠅⠢⠄⠀⠛⠻⠁⠟⠔</w:t>
      </w:r>
    </w:p>
    <w:p w14:paraId="20928E8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⠱⠥⠁⠟⠥⠁⠐⠆⠈⠞⠀⠬⠄⠀⠙⠩⠵⠄⠙⠩⠇⠥⠀⠳⠀⠓⠭⠁⠎</w:t>
      </w:r>
    </w:p>
    <w:p w14:paraId="571FAC9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⠙⠀⠇⠕⠂⠛⠊⠂⠐⠀⠙⠧⠀⠱⠼⠁⠥⠀⠓⠊⠞⠲⠄⠀⠓⠺⠆</w:t>
      </w:r>
    </w:p>
    <w:p w14:paraId="4A39B49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⠱⠷⠙⠖⠀⠱⠼⠁⠌⠦⠄⠀⠌⠶⠞⠪⠆⠈⠀⠒⠁⠙⠥⠈⠀⠵⠁⠯⠂</w:t>
      </w:r>
    </w:p>
    <w:p w14:paraId="486DE46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⠛⠡⠌⠼⠁⠀⠓⠢⠀⠎⠺⠂⠛⠊⠁⠀⠃⠢⠁⠙⠲⠀⠡⠄⠓⠭⠄⠐</w:t>
      </w:r>
    </w:p>
    <w:p w14:paraId="360941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⠣⠁⠉⠄⠀⠞⠲⠁⠟⠦⠀⠍⠮⠳⠀⠙⠩⠵⠄⠙⠩⠇⠥⠀⠝⠔⠍</w:t>
      </w:r>
    </w:p>
    <w:p w14:paraId="5D3905F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⠒⠄⠙⠡⠐⠆</w:t>
      </w:r>
    </w:p>
    <w:p w14:paraId="090B51FB">
      <w:pPr>
        <w:keepLines/>
        <w:widowControl w:val="0"/>
      </w:pPr>
    </w:p>
    <w:p w14:paraId="0BAEA19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⠎⠀⠍⠢⠅⠽⠀⠍⠢⠓⠡⠂</w:t>
      </w:r>
    </w:p>
    <w:p w14:paraId="30334F00">
      <w:pPr>
        <w:keepLines/>
        <w:widowControl w:val="0"/>
      </w:pPr>
    </w:p>
    <w:p w14:paraId="5F6FAFD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⠃⠜⠄⠛⠢⠂⠀⠼⠙⠀⠅⠪⠁⠱⠄</w:t>
      </w:r>
    </w:p>
    <w:p w14:paraId="041C3893">
      <w:pPr>
        <w:keepLines/>
        <w:widowControl w:val="0"/>
      </w:pPr>
    </w:p>
    <w:p w14:paraId="1B9C0B6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⠙⠊⠀⠼⠂⠀⠓⠭</w:t>
      </w:r>
      <w:r>
        <w:br w:type="page"/>
      </w:r>
    </w:p>
    <w:p w14:paraId="7E4B1B0A">
      <w:pPr>
        <w:keepLines/>
        <w:widowControl w:val="0"/>
      </w:pPr>
    </w:p>
    <w:p w14:paraId="5048029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⠍⠢⠅⠽⠤⠀⠱⠥⠁⠚⠥⠆</w:t>
      </w:r>
    </w:p>
    <w:p w14:paraId="3612F470">
      <w:pPr>
        <w:keepLines/>
        <w:widowControl w:val="0"/>
      </w:pPr>
    </w:p>
    <w:p w14:paraId="7B262E7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⠜⠀⠓⠺⠙⠔⠂⠀⠙⠀⠒⠆⠞⠊⠤⠀⠽⠛⠑⠀⠟⠥⠁⠓⠩⠀⠇⠢</w:t>
      </w:r>
    </w:p>
    <w:p w14:paraId="1240DFC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⠱⠴⠂⠍⠀⠃⠩⠓⠿⠆⠐⠄</w:t>
      </w:r>
    </w:p>
    <w:p w14:paraId="4206AA48">
      <w:pPr>
        <w:keepLines/>
        <w:widowControl w:val="0"/>
      </w:pPr>
    </w:p>
    <w:p w14:paraId="6275B9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⠱⠇⠊⠤⠀⠍⠷⠄⠌⠲⠀⠓⠜⠄⠀⠋⠴⠵⠄⠈⠀⠒⠁⠙⠥⠈⠀⠛⠶⠁</w:t>
      </w:r>
    </w:p>
    <w:p w14:paraId="2BA00F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⠓⠕⠆⠀⠍⠥⠆⠃⠜⠁⠀⠓⠢⠎⠻⠁</w:t>
      </w:r>
    </w:p>
    <w:p w14:paraId="62D2B89C">
      <w:pPr>
        <w:keepLines/>
        <w:widowControl w:val="0"/>
      </w:pPr>
    </w:p>
    <w:p w14:paraId="7678D24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⠙⠊⠀⠼⠆⠀⠓⠭</w:t>
      </w:r>
    </w:p>
    <w:p w14:paraId="2BF372CB">
      <w:pPr>
        <w:keepLines/>
        <w:widowControl w:val="0"/>
      </w:pPr>
    </w:p>
    <w:p w14:paraId="1341239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⠍⠢⠅⠽⠤⠀⠟⠻⠛⠧⠄</w:t>
      </w:r>
    </w:p>
    <w:p w14:paraId="6C68F248">
      <w:pPr>
        <w:keepLines/>
        <w:widowControl w:val="0"/>
      </w:pPr>
    </w:p>
    <w:p w14:paraId="4B14AAA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⠜⠀⠓⠺⠙⠔⠂⠀⠙⠀⠒⠆⠞⠊⠤⠀⠓⠊⠞⠲⠄⠀⠵⠴⠄⠭</w:t>
      </w:r>
    </w:p>
    <w:p w14:paraId="70CCDFB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⠋⠔⠓⠩⠀⠌⠢⠛⠢⠀⠱⠥⠁⠚⠥⠆⠐⠄</w:t>
      </w:r>
    </w:p>
    <w:p w14:paraId="18395A88">
      <w:pPr>
        <w:keepLines/>
        <w:widowControl w:val="0"/>
      </w:pPr>
    </w:p>
    <w:p w14:paraId="6AB6011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⠱⠇⠊⠤⠀⠱⠷⠞⠊⠄⠈⠀⠞⠜⠅⠲⠀⠙⠧⠃⠪⠂⠀⠓⠕⠆</w:t>
      </w:r>
    </w:p>
    <w:p w14:paraId="24ED99D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⠓⠬⠇⠑⠀⠱⠂⠃⠑⠂⠀⠋⠴⠵⠄</w:t>
      </w:r>
    </w:p>
    <w:p w14:paraId="1F6120E5">
      <w:pPr>
        <w:keepLines/>
        <w:widowControl w:val="0"/>
      </w:pPr>
    </w:p>
    <w:p w14:paraId="0943309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⠙⠊⠀⠼⠒⠀⠓⠭</w:t>
      </w:r>
    </w:p>
    <w:p w14:paraId="026E7442">
      <w:pPr>
        <w:keepLines/>
        <w:widowControl w:val="0"/>
      </w:pPr>
    </w:p>
    <w:p w14:paraId="4983B9C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⠍⠢⠅⠽⠤⠀⠅⠲⠌</w:t>
      </w:r>
    </w:p>
    <w:p w14:paraId="17FAACCD">
      <w:pPr>
        <w:keepLines/>
        <w:widowControl w:val="0"/>
      </w:pPr>
    </w:p>
    <w:p w14:paraId="42AE297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⠜⠀⠓⠺⠙⠔⠂⠀⠙⠀⠒⠆⠞⠊⠤⠀⠋⠔⠓⠩⠀⠱⠥⠁⠚⠥⠆</w:t>
      </w:r>
    </w:p>
    <w:p w14:paraId="5B1BD31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⠓⠷⠆⠀⠵⠴⠄⠭⠀⠛⠾⠂⠙⠡⠀⠱⠋⠷⠄⠀⠓⠭⠄⠡⠐⠄</w:t>
      </w:r>
      <w:r>
        <w:br w:type="page"/>
      </w:r>
    </w:p>
    <w:p w14:paraId="1B7D6E87">
      <w:pPr>
        <w:keepLines/>
        <w:widowControl w:val="0"/>
      </w:pPr>
    </w:p>
    <w:p w14:paraId="3EA0C83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⠱⠇⠊⠤⠀⠅⠊⠄⠙⠲⠵⠄⠈⠀⠊⠆⠌⠀⠙⠧⠃⠪⠂⠈</w:t>
      </w:r>
    </w:p>
    <w:p w14:paraId="7FB342C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⠛⠊⠁⠓⠕⠙⠧⠃⠪⠂⠀⠓⠢⠀⠇⠕⠂⠛⠊⠂⠀⠵⠥⠄⠓⠢</w:t>
      </w:r>
    </w:p>
    <w:p w14:paraId="6F1637F7">
      <w:pPr>
        <w:keepLines/>
        <w:widowControl w:val="0"/>
      </w:pPr>
    </w:p>
    <w:p w14:paraId="7A49D67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⠙⠊⠀⠼⠲⠀⠓⠭</w:t>
      </w:r>
    </w:p>
    <w:p w14:paraId="407A124E">
      <w:pPr>
        <w:keepLines/>
        <w:widowControl w:val="0"/>
      </w:pPr>
    </w:p>
    <w:p w14:paraId="1F8C998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⠍⠢⠅⠽⠤⠀⠱⠥⠁⠟⠥⠁</w:t>
      </w:r>
    </w:p>
    <w:p w14:paraId="2A9C7A29">
      <w:pPr>
        <w:keepLines/>
        <w:widowControl w:val="0"/>
      </w:pPr>
    </w:p>
    <w:p w14:paraId="12C550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⠜⠀⠓⠺⠙⠔⠂⠀⠙⠀⠒⠆⠞⠊⠤⠀⠵⠺⠌⠲⠁⠀⠟⠧⠄⠱⠼⠁</w:t>
      </w:r>
    </w:p>
    <w:p w14:paraId="6937E73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⠱⠴⠂⠍⠀⠅⠢⠄⠉⠢⠆⠀⠛⠑⠂⠛⠕⠄⠐⠄</w:t>
      </w:r>
    </w:p>
    <w:p w14:paraId="5C4591CA">
      <w:pPr>
        <w:keepLines/>
        <w:widowControl w:val="0"/>
      </w:pPr>
    </w:p>
    <w:p w14:paraId="34CF1D3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⠱⠇⠊⠤⠀⠩⠂⠎⠢⠈⠀⠡⠂⠛⠶⠁⠈⠀⠍⠮⠀⠓⠕⠓⠡⠈</w:t>
      </w:r>
    </w:p>
    <w:p w14:paraId="0F68AF4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⠅⠊⠆⠺⠀⠋⠴⠵⠄⠀⠓⠕⠆⠀⠌⠇⠜⠂⠀⠋⠴⠵⠄</w:t>
      </w:r>
    </w:p>
    <w:p w14:paraId="69CE185F">
      <w:pPr>
        <w:keepLines/>
        <w:widowControl w:val="0"/>
      </w:pPr>
    </w:p>
    <w:p w14:paraId="6C5DBFB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⠃⠜⠄⠛⠢⠂⠀⠼⠙⠀⠛⠑⠂⠱⠥</w:t>
      </w:r>
    </w:p>
    <w:p w14:paraId="5CA01EBD">
      <w:pPr>
        <w:keepLines/>
        <w:widowControl w:val="0"/>
      </w:pPr>
    </w:p>
    <w:p w14:paraId="4305A3A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⠇⠭⠄⠛⠢⠀⠚⠥⠆⠍⠴⠀⠇⠕⠂⠛⠊⠂</w:t>
      </w:r>
    </w:p>
    <w:p w14:paraId="1D5CE213">
      <w:pPr>
        <w:keepLines/>
        <w:widowControl w:val="0"/>
      </w:pPr>
    </w:p>
    <w:p w14:paraId="5BF8457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⠋⠮⠀⠇⠕⠂⠛⠊⠂⠤⠀⠍⠮⠳⠀⠱⠥⠁⠚⠥⠆⠀⠱⠂</w:t>
      </w:r>
    </w:p>
    <w:p w14:paraId="28988F7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⠟⠧⠄⠱⠼⠁⠀⠱⠥⠁⠟⠥⠁⠰⠀⠱⠥⠁⠚⠥⠆⠀⠟⠥⠁⠓⠩</w:t>
      </w:r>
    </w:p>
    <w:p w14:paraId="4D3576D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⠓⠷⠆⠐⠀⠱⠥⠁⠟⠥⠁⠀⠃⠮⠀⠊⠆⠌⠐⠆</w:t>
      </w:r>
    </w:p>
    <w:p w14:paraId="408C9B55">
      <w:pPr>
        <w:keepLines/>
        <w:widowControl w:val="0"/>
      </w:pPr>
    </w:p>
    <w:p w14:paraId="0569ACE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⠬⠄⠀⠇⠕⠂⠛⠊⠂⠤⠀⠌⠄⠳⠀⠱⠥⠁⠚⠥⠆⠀⠠⠁⠀⠓⠢</w:t>
      </w:r>
    </w:p>
    <w:p w14:paraId="1E2C64E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⠱⠥⠁⠚⠥⠆⠀⠠⠃⠀⠞⠲⠱⠂⠀⠟⠥⠁⠓⠩⠀⠱⠂⠐⠀⠓⠊⠞⠲⠄</w:t>
      </w:r>
    </w:p>
    <w:p w14:paraId="7B54F55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⠉⠪⠀⠟⠧⠄⠱⠼⠁⠀⠱⠥⠁⠟⠥⠁⠐⠆</w:t>
      </w:r>
      <w:r>
        <w:br w:type="page"/>
      </w:r>
    </w:p>
    <w:p w14:paraId="4D10FE99">
      <w:pPr>
        <w:keepLines/>
        <w:widowControl w:val="0"/>
      </w:pPr>
    </w:p>
    <w:p w14:paraId="7A1848F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⠓⠩⠱⠂⠀⠌⠲⠀⠙⠀⠛⠊⠁⠣⠁⠓⠺⠇⠥⠀⠓⠻⠓⠺⠆</w:t>
      </w:r>
    </w:p>
    <w:p w14:paraId="2F25FB8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⠟⠥⠁⠓⠩⠀⠩⠂⠟⠈⠀⠓⠑⠇⠷⠀⠃⠜⠄⠙⠔⠂⠈⠀⠵⠖⠱⠼⠁</w:t>
      </w:r>
    </w:p>
    <w:p w14:paraId="46B23C8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⠓⠢⠀⠓⠊⠃⠖⠁⠀⠛⠩⠀⠟⠔⠁⠊⠆⠐⠀⠎⠕⠄⠊⠄⠀⠳⠀⠬⠄</w:t>
      </w:r>
    </w:p>
    <w:p w14:paraId="747B7F1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⠥⠂⠀⠟⠦⠟⠦⠀⠛⠼⠁⠀⠛⠑⠁⠛⠣⠀⠃⠥⠞⠲⠀⠟⠼⠙⠥⠐⠀⠗</w:t>
      </w:r>
    </w:p>
    <w:p w14:paraId="78370FE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⠃⠥⠱⠀⠛⠾⠂⠙⠺⠀⠙⠀⠇⠡⠂⠀⠓⠢⠀⠊⠐⠆</w:t>
      </w:r>
    </w:p>
    <w:p w14:paraId="7B816D32">
      <w:pPr>
        <w:keepLines/>
        <w:widowControl w:val="0"/>
      </w:pPr>
    </w:p>
    <w:p w14:paraId="0573C94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⠥⠂⠓⠬⠁⠀⠅⠊⠆⠉⠪⠀⠙⠀⠓⠬⠁⠝⠊⠄⠀⠏⠣⠁⠀⠙⠔⠁</w:t>
      </w:r>
    </w:p>
    <w:p w14:paraId="54FF6DB1">
      <w:pPr>
        <w:keepLines/>
        <w:widowControl w:val="0"/>
      </w:pPr>
    </w:p>
    <w:p w14:paraId="792B53C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⠓⠩⠁⠙⠡⠀⠚⠴⠆⠥⠐⠆⠇⠊⠚⠥⠤⠀⠙⠦⠁⠀⠛⠩⠄⠉⠢⠆</w:t>
      </w:r>
    </w:p>
    <w:p w14:paraId="7E6A910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⠙⠖⠀⠍⠷⠄⠌⠲⠀⠃⠡⠙⠥⠂⠀⠓⠢⠎⠻⠁⠀⠱⠂⠐</w:t>
      </w:r>
    </w:p>
    <w:p w14:paraId="1C2091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⠛⠮⠄⠟⠥⠁⠀⠅⠢⠄⠀⠙⠥⠂⠓⠣⠓⠖⠆⠐⠆</w:t>
      </w:r>
    </w:p>
    <w:p w14:paraId="5DE06278">
      <w:pPr>
        <w:keepLines/>
        <w:widowControl w:val="0"/>
      </w:pPr>
    </w:p>
    <w:p w14:paraId="7B3CEA6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⠓⠯⠄⠵⠢⠂⠀⠱⠥⠁⠚⠥⠆⠐⠆⠱⠥⠁⠚⠥⠆⠀⠃⠊⠓⠬⠁⠀⠬⠄</w:t>
      </w:r>
    </w:p>
    <w:p w14:paraId="67CC635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⠍⠥⠆⠃⠜⠁⠀⠳⠀⠍⠡⠅⠾⠆⠀⠛⠻⠁⠓⠊⠐⠀⠇⠊⠚⠥</w:t>
      </w:r>
    </w:p>
    <w:p w14:paraId="0C69B31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⠍⠥⠆⠃⠜⠁⠀⠓⠬⠇⠑⠀⠓⠕⠆⠀⠬⠄⠀⠛⠧⠄⠚⠧⠄</w:t>
      </w:r>
    </w:p>
    <w:p w14:paraId="319A5FC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⠓⠭⠁⠛⠻⠁⠀⠙⠀⠋⠴⠵⠄⠐⠆</w:t>
      </w:r>
    </w:p>
    <w:p w14:paraId="7B5A5D5E">
      <w:pPr>
        <w:keepLines/>
        <w:widowControl w:val="0"/>
      </w:pPr>
    </w:p>
    <w:p w14:paraId="01FFD76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⠓⠯⠄⠵⠢⠂⠀⠟⠻⠛⠧⠄⠀⠋⠦⠱⠐⠆⠓⠊⠞⠲⠄⠀⠓⠬⠁⠜</w:t>
      </w:r>
    </w:p>
    <w:p w14:paraId="374779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⠝⠼⠛⠷⠀⠅⠬⠁⠋⠴⠀⠍⠥⠆⠃⠜⠁⠀⠬⠄⠀⠓⠭⠁⠎⠀⠙⠀⠋⠮</w:t>
      </w:r>
    </w:p>
    <w:p w14:paraId="699325B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⠍⠥⠆⠃⠜⠁⠐⠆</w:t>
      </w:r>
    </w:p>
    <w:p w14:paraId="282850C5">
      <w:pPr>
        <w:keepLines/>
        <w:widowControl w:val="0"/>
      </w:pPr>
    </w:p>
    <w:p w14:paraId="3060E0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⠱⠢⠛⠊⠀⠱⠥⠁⠟⠥⠁⠐⠆⠱⠥⠁⠟⠥⠁⠀⠡⠁⠀⠃⠩⠬⠂</w:t>
      </w:r>
    </w:p>
    <w:p w14:paraId="477BAD3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⠉⠢⠆⠇⠭⠂⠐⠀⠇⠊⠚⠥⠀⠩⠂⠎⠢⠈⠀⠡⠂⠛⠶⠁⠀⠓⠕⠆</w:t>
      </w:r>
    </w:p>
    <w:p w14:paraId="029DB3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⠙⠩⠓⠣⠓⠖⠆⠐⠆</w:t>
      </w:r>
      <w:r>
        <w:br w:type="page"/>
      </w:r>
    </w:p>
    <w:p w14:paraId="60D71034">
      <w:pPr>
        <w:keepLines/>
        <w:widowControl w:val="0"/>
      </w:pPr>
    </w:p>
    <w:p w14:paraId="4E18AA4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⠛⠫⠚⠥⠆⠀⠙⠺⠌⠖⠐⠆⠭⠂⠓⠡⠀⠙⠺⠌⠖⠀⠅⠾⠆⠚⠴⠆</w:t>
      </w:r>
    </w:p>
    <w:p w14:paraId="77EF58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⠓⠊⠞⠲⠄⠀⠝⠼⠀⠛⠲⠁⠵⠕⠰⠀⠣⠁⠓⠡⠀⠙⠺⠌⠖</w:t>
      </w:r>
    </w:p>
    <w:p w14:paraId="79C052F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⠃⠦⠁⠌⠥⠀⠏⠧⠆⠙⠻⠀⠃⠮⠛⠡⠄⠀⠓⠣⠓⠖⠆⠀⠓⠢</w:t>
      </w:r>
    </w:p>
    <w:p w14:paraId="3E55BF8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⠥⠁⠚⠧⠄⠐⠆</w:t>
      </w:r>
    </w:p>
    <w:p w14:paraId="3CB4F474">
      <w:pPr>
        <w:keepLines/>
        <w:widowControl w:val="0"/>
      </w:pPr>
    </w:p>
    <w:p w14:paraId="56D909E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⠌⠲⠜⠤⠀⠌⠢⠇⠊⠄⠀⠙⠀⠏⠣⠁⠀⠙⠔⠁⠀⠱⠀⠛⠪⠝⠩⠆</w:t>
      </w:r>
    </w:p>
    <w:p w14:paraId="55F4855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⠇⠩⠓⠊⠂⠐⠀⠃⠥⠱⠀⠱⠂⠩⠀⠃⠥⠌⠷⠐⠆⠚⠴⠆⠓⠢</w:t>
      </w:r>
    </w:p>
    <w:p w14:paraId="1F37CC9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⠌⠴⠁⠱⠂⠀⠛⠷⠛⠩⠈⠀⠏⠮⠭⠄⠀⠓⠕⠆⠀⠛⠩⠄⠉⠢⠆</w:t>
      </w:r>
    </w:p>
    <w:p w14:paraId="0208C6E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⠙⠷⠁⠀⠃⠊⠓⠬⠁⠀⠵⠪⠀⠓⠢⠛⠢⠂⠀⠟⠦⠄⠎⠕⠄⠐⠀⠳⠂</w:t>
      </w:r>
    </w:p>
    <w:p w14:paraId="3A923AC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⠱⠷⠓⠸⠀⠚⠴⠯⠂⠀⠧⠀⠱⠴⠄⠏⠊⠁⠀⠓⠢⠀⠧⠁⠅⠯</w:t>
      </w:r>
    </w:p>
    <w:p w14:paraId="17BE19A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⠛⠺⠁⠋⠧⠆⠀⠻⠂⠟⠼⠐⠆</w:t>
      </w:r>
    </w:p>
    <w:p w14:paraId="040B3D80">
      <w:pPr>
        <w:keepLines/>
        <w:widowControl w:val="0"/>
      </w:pPr>
    </w:p>
    <w:p w14:paraId="7992F69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⠉⠲⠀⠓⠭⠄⠋⠔⠄⠀⠙⠖⠀⠛⠑⠂⠛⠕⠄⠤⠀⠱⠢⠛⠊⠈</w:t>
      </w:r>
    </w:p>
    <w:p w14:paraId="008C394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⠛⠷⠛⠩⠈⠀⠉⠢⠆⠱⠈⠀⠓⠾⠂⠓⠊⠂</w:t>
      </w:r>
    </w:p>
    <w:p w14:paraId="45B57755">
      <w:pPr>
        <w:keepLines/>
        <w:widowControl w:val="0"/>
      </w:pPr>
    </w:p>
    <w:p w14:paraId="10D6683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⠛⠲⠁⠟⠼⠀⠱⠼⠁⠥⠓⠾⠂⠀⠟⠦⠀⠱⠄⠹</w:t>
      </w:r>
    </w:p>
    <w:p w14:paraId="2340DFC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⠱⠢⠛⠊⠤⠛⠷⠛⠩⠤⠉⠢⠆⠱⠤⠓⠾⠂⠓⠊⠂⠀⠓⠸⠂⠓⠻⠐</w:t>
      </w:r>
    </w:p>
    <w:p w14:paraId="21BFE34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⠡⠁⠒⠂⠀⠎⠕⠁⠓⠑⠄⠀⠱⠀⠡⠁⠒⠂⠀⠎⠕⠁⠓⠑⠄⠀⠠⠠⠠⠙</w:t>
      </w:r>
    </w:p>
    <w:p w14:paraId="2F3C01F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⠃⠀⠞⠀⠇⠀⠐⠆⠈⠞⠠⠄⠀⠃⠥⠱⠀⠊⠉⠆⠀⠻⠂⠟⠼⠀⠙</w:t>
      </w:r>
    </w:p>
    <w:p w14:paraId="22ADB7F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⠌⠂⠓⠩⠀⠇⠳⠂⠟⠼⠐⠀⠗⠱⠀⠊⠇⠒⠂⠀⠳⠆⠀⠊⠇⠒⠂⠀⠙</w:t>
      </w:r>
    </w:p>
    <w:p w14:paraId="24F9E3B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⠛⠪⠄⠛⠣⠀⠛⠕⠟⠼⠐⠆</w:t>
      </w:r>
    </w:p>
    <w:p w14:paraId="5FA56629">
      <w:pPr>
        <w:keepLines/>
        <w:widowControl w:val="0"/>
      </w:pPr>
    </w:p>
    <w:p w14:paraId="588670A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⠱⠢⠛⠊⠐⠆⠍⠡⠅⠾⠆⠀⠍⠥⠆⠃⠜⠁⠈⠀⠱⠥⠁⠚⠥⠆⠈</w:t>
      </w:r>
    </w:p>
    <w:p w14:paraId="1261A8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⠱⠥⠁⠟⠥⠁⠈⠀⠓⠩⠌⠀⠞⠜⠛⠩⠀⠓⠢⠀⠏⠧⠆⠙⠻</w:t>
      </w:r>
      <w:r>
        <w:br w:type="page"/>
      </w:r>
    </w:p>
    <w:p w14:paraId="403E5BA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⠟⠼⠛⠲⠁⠀⠙⠀⠃⠜⠁⠌⠒⠄⠐⠆</w:t>
      </w:r>
    </w:p>
    <w:p w14:paraId="449814D3">
      <w:pPr>
        <w:keepLines/>
        <w:widowControl w:val="0"/>
      </w:pPr>
    </w:p>
    <w:p w14:paraId="47BE47A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⠛⠷⠛⠩⠐⠆⠵⠪⠀⠓⠢⠱⠀⠙⠀⠌⠻⠁⠑⠆⠀⠓⠻⠛⠡⠀⠌⠲⠐</w:t>
      </w:r>
    </w:p>
    <w:p w14:paraId="1D803E5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⠃⠔⠄⠀⠱⠢⠛⠊⠀⠌⠻⠄⠓⠿⠆⠀⠺⠂⠀⠱⠼⠁⠥⠀⠯⠂⠛⠩⠈</w:t>
      </w:r>
    </w:p>
    <w:p w14:paraId="36F265B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⠥⠂⠀⠓⠊⠃⠖⠁⠀⠋⠧⠄⠡⠀⠞⠊⠄⠓⠊⠀⠓⠕⠆⠀⠛⠡⠁⠛⠕</w:t>
      </w:r>
    </w:p>
    <w:p w14:paraId="37EBC4B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⠛⠪⠄⠵⠖⠀⠙⠀⠓⠊⠃⠖⠁⠀⠓⠊⠞⠲⠄⠐⠆</w:t>
      </w:r>
    </w:p>
    <w:p w14:paraId="5FADBFE5">
      <w:pPr>
        <w:keepLines/>
        <w:widowControl w:val="0"/>
      </w:pPr>
    </w:p>
    <w:p w14:paraId="218D35D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⠉⠢⠆⠱⠐⠆⠉⠢⠆⠇⠭⠂⠀⠓⠊⠞⠲⠄⠀⠱⠋⠷⠄⠀⠧⠀⠬⠅⠊⠁</w:t>
      </w:r>
    </w:p>
    <w:p w14:paraId="76D7DBF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⠛⠲⠁⠵⠕⠐⠀⠞⠲⠱⠂⠀⠛⠊⠇⠥⠀⠟⠲⠋⠥⠆⠓⠡⠈</w:t>
      </w:r>
    </w:p>
    <w:p w14:paraId="13223F4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⠃⠮⠛⠡⠄⠀⠓⠣⠓⠖⠆⠀⠓⠢⠀⠋⠥⠆⠵⠕⠹⠐⠆</w:t>
      </w:r>
    </w:p>
    <w:p w14:paraId="01D59886">
      <w:pPr>
        <w:keepLines/>
        <w:widowControl w:val="0"/>
      </w:pPr>
    </w:p>
    <w:p w14:paraId="65B3F42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⠓⠾⠂⠓⠊⠂⠐⠆⠛⠑⠄⠱⠀⠛⠑⠂⠛⠕⠄⠀⠬⠄⠀⠬⠅⠊⠁⠀⠙</w:t>
      </w:r>
    </w:p>
    <w:p w14:paraId="73FD4CF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⠟⠔⠁⠊⠆⠐⠀⠃⠔⠄⠀⠓⠣⠁⠀⠌⠼⠛⠬⠀⠙⠪⠓⠺⠀⠓⠫</w:t>
      </w:r>
    </w:p>
    <w:p w14:paraId="147E9AE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⠊⠇⠒⠂⠀⠱⠢⠛⠊⠐⠆</w:t>
      </w:r>
    </w:p>
    <w:p w14:paraId="75CE5B1F">
      <w:pPr>
        <w:keepLines/>
        <w:widowControl w:val="0"/>
      </w:pPr>
    </w:p>
    <w:p w14:paraId="25B6AEF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⠺⠱⠂⠍⠀⠉⠢⠆⠱⠀⠱⠁⠃⠪⠀⠑⠀⠳⠀⠛⠫⠌⠂</w:t>
      </w:r>
    </w:p>
    <w:p w14:paraId="1A507219">
      <w:pPr>
        <w:keepLines/>
        <w:widowControl w:val="0"/>
      </w:pPr>
    </w:p>
    <w:p w14:paraId="7AA2258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⠵⠪⠀⠅⠢⠁⠓⠾⠂⠩⠂⠛⠳⠁⠀⠌⠲⠐⠀⠺⠀⠙⠔⠂⠙⠖</w:t>
      </w:r>
    </w:p>
    <w:p w14:paraId="5AAA30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⠬⠅⠊⠁⠀⠃⠥⠀⠙⠼⠄⠬⠂⠀⠍⠮⠳</w:t>
      </w:r>
    </w:p>
    <w:p w14:paraId="26BB701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⠱⠷⠁⠓⠕⠆⠐⠆⠚⠥⠛⠕⠄⠀⠓⠊⠞⠲⠄⠀⠍⠮⠳</w:t>
      </w:r>
    </w:p>
    <w:p w14:paraId="1968C7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⠱⠥⠁⠟⠥⠁⠐⠀⠅⠢⠄⠝⠼⠀⠱⠕⠁⠍⠡⠀⠟⠻⠛⠧⠄⠅⠊⠆</w:t>
      </w:r>
    </w:p>
    <w:p w14:paraId="47B1E30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⠃⠥⠇⠡⠂⠍⠣⠄⠈⠀⠅⠲⠌⠯⠂⠛⠩⠀⠃⠥⠀⠏⠊⠄⠏⠮⠆</w:t>
      </w:r>
    </w:p>
    <w:p w14:paraId="3402B94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⠓⠕⠆⠀⠓⠊⠃⠖⠁⠀⠵⠁⠯⠂⠀⠃⠥⠵⠥⠂⠰⠀⠚⠥⠛⠕⠄</w:t>
      </w:r>
    </w:p>
    <w:p w14:paraId="40DA8F8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⠍⠮⠳⠀⠱⠥⠁⠚⠥⠆⠀⠅⠾⠆⠀⠟⠥⠁⠓⠩⠀⠱⠥⠁⠟⠥⠁⠐</w:t>
      </w:r>
    </w:p>
    <w:p w14:paraId="4E1B82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⠅⠢⠄⠝⠼⠀⠉⠒⠵⠪⠀⠓⠑⠇⠷⠀⠃⠜⠄⠙⠔⠂⠀⠓⠕⠆</w:t>
      </w:r>
      <w:r>
        <w:br w:type="page"/>
      </w:r>
    </w:p>
    <w:p w14:paraId="5FAC85B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⠋⠮⠞⠢⠆⠊⠆⠀⠋⠧⠄⠡⠐⠆⠌⠄⠜⠀⠛⠊⠇⠥⠀⠻⠂⠌⠼⠄⠐</w:t>
      </w:r>
    </w:p>
    <w:p w14:paraId="679CEF3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⠌⠢⠓⠑⠁⠀⠓⠩⠓⠭⠀⠙⠷⠁⠀⠝⠼⠀⠃⠦⠁⠌⠥⠀⠓⠫</w:t>
      </w:r>
    </w:p>
    <w:p w14:paraId="3C68720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⠊⠇⠒⠂⠀⠛⠪⠄⠛⠣⠐⠆</w:t>
      </w:r>
    </w:p>
    <w:p w14:paraId="58BC11B7">
      <w:pPr>
        <w:keepLines/>
        <w:widowControl w:val="0"/>
      </w:pPr>
    </w:p>
    <w:p w14:paraId="19C388B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⠏⠧⠆⠙⠻⠀⠊⠉⠆⠀⠉⠢⠆⠱⠀⠱⠋⠷⠄⠀⠅⠢⠄⠅⠖⠤</w:t>
      </w:r>
    </w:p>
    <w:p w14:paraId="7F9AEBD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⠌⠱⠖⠄⠀⠜⠀⠒⠆⠀⠎⠛⠩⠀⠱⠤⠀⠳⠍⠮⠳</w:t>
      </w:r>
    </w:p>
    <w:p w14:paraId="51F88A8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⠙⠺⠌⠖⠐⠄⠳⠍⠮⠳⠀⠟⠲⠋⠥⠆⠐⠄⠉⠢⠆⠇⠭⠂⠋⠦⠋⠔⠄</w:t>
      </w:r>
    </w:p>
    <w:p w14:paraId="1ED7731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⠱⠋⠷⠄⠀⠓⠢⠱⠐⠄⠛⠑⠂⠇⠒⠀⠱⠋⠷⠄⠀⠟⠖⠁⠛⠕⠀⠇⠢</w:t>
      </w:r>
    </w:p>
    <w:p w14:paraId="23C75D2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⠱⠥⠛⠬⠀⠝⠼⠛⠷⠀⠌⠁⠟⠀⠙⠀⠋⠧⠆⠺⠂⠐⠄</w:t>
      </w:r>
    </w:p>
    <w:p w14:paraId="5095D824">
      <w:pPr>
        <w:keepLines/>
        <w:widowControl w:val="0"/>
      </w:pPr>
    </w:p>
    <w:p w14:paraId="3DB885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⠊⠛⠢⠀⠛⠪⠝⠩⠆⠀⠧⠇⠊</w:t>
      </w:r>
    </w:p>
    <w:p w14:paraId="449EE5EF">
      <w:pPr>
        <w:keepLines/>
        <w:widowControl w:val="0"/>
      </w:pPr>
    </w:p>
    <w:p w14:paraId="78A3CDC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⠍⠥⠆⠃⠜⠁⠀⠱⠀⠱⠢⠛⠊⠀⠊⠛⠢⠀⠬⠙⠖⠀⠍⠥⠆⠃⠜⠁</w:t>
      </w:r>
    </w:p>
    <w:p w14:paraId="6428301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⠋⠴⠵⠄⠀⠓⠷⠆⠀⠟⠧⠄⠱⠼⠁⠀⠩⠂⠎⠢⠀⠙</w:t>
      </w:r>
    </w:p>
    <w:p w14:paraId="0874F41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⠓⠊⠞⠲⠄⠐⠆⠙⠊⠊⠇⠒⠂⠀⠉⠢⠆⠱⠀⠋⠔⠓⠩⠐⠀⠥⠂⠇⠒</w:t>
      </w:r>
    </w:p>
    <w:p w14:paraId="6C389ED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⠳⠍⠮⠳⠀⠍⠥⠆⠃⠜⠁⠀⠙⠷⠁⠀⠟⠥⠁⠓⠩</w:t>
      </w:r>
    </w:p>
    <w:p w14:paraId="1F772FC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⠅⠩⠄⠎⠢⠐⠆⠩⠂⠛⠳⠁⠌⠢⠄⠀⠃⠥⠓⠺⠆⠀⠌⠂⠛⠑⠁</w:t>
      </w:r>
    </w:p>
    <w:p w14:paraId="67BFBA6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⠓⠯⠁⠃⠥⠀⠟⠼⠛⠲⠁⠐⠀⠗⠓⠺⠆⠀⠛⠩⠄⠌⠔⠁⠀⠃⠮⠛⠡⠄</w:t>
      </w:r>
    </w:p>
    <w:p w14:paraId="02D011E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⠋⠧⠄⠡⠈⠀⠟⠲⠓⠣⠁⠀⠏⠡⠛⠥⠁⠀⠟⠻⠛⠧⠄⠀⠯⠂⠛⠩⠐</w:t>
      </w:r>
    </w:p>
    <w:p w14:paraId="048B681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⠃⠡⠀⠱⠢⠙⠡⠀⠛⠼⠁⠀⠅⠡⠁⠓⠊⠁⠀⠙⠀⠏⠧⠆⠙⠡</w:t>
      </w:r>
    </w:p>
    <w:p w14:paraId="6F315CC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⠬⠌⠂⠐⠆⠓⠫⠀⠊⠇⠒⠂⠀⠚⠕⠆⠀⠣⠁⠓⠡⠀⠙⠺⠌⠖</w:t>
      </w:r>
    </w:p>
    <w:p w14:paraId="12A5BA8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⠃⠖⠄⠟⠀⠥⠂⠎⠢⠈⠀⠭⠂⠓⠡⠀⠙⠺⠌⠖⠀⠒⠄⠙⠡</w:t>
      </w:r>
    </w:p>
    <w:p w14:paraId="7EE3458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⠓⠩⠄⠎⠢⠐⠀⠅⠑⠄⠀⠭⠃⠴⠄⠀⠛⠑⠂⠛⠕⠄⠀⠅⠢⠄</w:t>
      </w:r>
    </w:p>
    <w:p w14:paraId="42E0BB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⠟⠲⠋⠥⠆⠐⠀⠌⠼⠛⠬⠀⠉⠪⠀⠛⠼⠁⠀⠳</w:t>
      </w:r>
    </w:p>
    <w:p w14:paraId="02CB3C1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⠱⠕⠁⠋⠥⠂⠇⠊⠐⠆</w:t>
      </w:r>
      <w:r>
        <w:br w:type="page"/>
      </w:r>
    </w:p>
    <w:p w14:paraId="6D43414B">
      <w:pPr>
        <w:keepLines/>
        <w:widowControl w:val="0"/>
      </w:pPr>
    </w:p>
    <w:p w14:paraId="3EAA946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⠓⠊⠃⠖⠁⠛⠲⠁⠟⠦⠄⠀⠬⠄⠀⠺⠁⠱⠼⠁⠥⠀⠟⠧⠄⠥</w:t>
      </w:r>
    </w:p>
    <w:p w14:paraId="31375502">
      <w:pPr>
        <w:keepLines/>
        <w:widowControl w:val="0"/>
      </w:pPr>
    </w:p>
    <w:p w14:paraId="5FDE8F4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⠺⠱⠂⠍⠀⠃⠔⠄⠀⠓⠊⠃⠖⠁⠀⠃⠊⠄⠵⠕⠀⠛⠲⠁⠟⠦⠄</w:t>
      </w:r>
    </w:p>
    <w:p w14:paraId="6876773F">
      <w:pPr>
        <w:keepLines/>
        <w:widowControl w:val="0"/>
      </w:pPr>
    </w:p>
    <w:p w14:paraId="6ACB3AF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⠓⠊⠃⠖⠁⠀⠝⠼⠛⠷⠀⠓⠊⠁⠱⠷⠁⠀⠯⠂⠇⠜⠐⠀⠞⠲⠁⠛⠕</w:t>
      </w:r>
    </w:p>
    <w:p w14:paraId="5C5F285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⠊⠓⠊⠇⠑⠀⠍⠮⠀⠉⠥⠆⠀⠋⠧⠄⠡⠀⠓⠢⠟⠼⠀⠓⠣⠁⠀⠙</w:t>
      </w:r>
    </w:p>
    <w:p w14:paraId="4FE4DD4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⠋⠴⠵⠄⠐⠆⠩⠂⠛⠳⠁⠌⠢⠄⠀⠅⠢⠄⠊⠄⠀⠞⠜⠛⠑⠂</w:t>
      </w:r>
    </w:p>
    <w:p w14:paraId="61F09EA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⠙⠪⠓⠑⠀⠞⠥⠛⠡⠐⠀⠚⠦⠆⠀⠛⠼⠁⠀⠙⠕⠁⠀⠯⠂⠇⠜</w:t>
      </w:r>
    </w:p>
    <w:p w14:paraId="7295168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⠇⠳⠂⠓⠭⠀⠍⠥⠆⠃⠜⠁⠀⠟⠧⠄⠥⠐⠀⠣⠁⠉⠄⠀⠟⠦⠀⠃⠔⠄</w:t>
      </w:r>
    </w:p>
    <w:p w14:paraId="642FF0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⠺⠁⠱⠼⠁⠥⠀⠟⠼⠁⠺⠂⠀⠓⠊⠃⠖⠁⠛⠲⠁⠟⠦⠄⠐⠆⠌⠢⠛⠢</w:t>
      </w:r>
    </w:p>
    <w:p w14:paraId="36E796B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⠃⠊⠄⠬⠀⠅⠭⠙⠜⠀⠱⠥⠁⠚⠥⠆⠈⠀⠛⠫⠛⠲⠁⠀⠓⠢</w:t>
      </w:r>
    </w:p>
    <w:p w14:paraId="7B3EAA0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⠱⠥⠁⠟⠥⠁⠐⠀⠙⠧⠀⠌⠴⠁⠱⠂⠀⠓⠊⠃⠖⠁⠀⠓⠻</w:t>
      </w:r>
    </w:p>
    <w:p w14:paraId="14CE5E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⠃⠊⠓⠬⠁⠀⠺⠂⠟⠀⠵⠆⠱⠴⠁⠀⠱⠼⠁⠌⠦⠄⠈⠀⠓⠳⠁⠋⠥⠆</w:t>
      </w:r>
    </w:p>
    <w:p w14:paraId="06B81E9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⠓⠢⠀⠝⠼⠇⠭⠀⠏⠡⠓⠼⠐⠆</w:t>
      </w:r>
    </w:p>
    <w:p w14:paraId="4DD82FA1">
      <w:pPr>
        <w:keepLines/>
        <w:widowControl w:val="0"/>
      </w:pPr>
    </w:p>
    <w:p w14:paraId="1DDFF97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⠕⠍⠴⠀⠱⠥⠂⠓⠊⠁⠀⠙⠀⠟⠧⠄⠥⠀⠉⠲⠀⠝⠔⠄⠇⠊⠄</w:t>
      </w:r>
    </w:p>
    <w:p w14:paraId="5DCE0E1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⠇⠪⠂</w:t>
      </w:r>
    </w:p>
    <w:p w14:paraId="0E11572E">
      <w:pPr>
        <w:keepLines/>
        <w:widowControl w:val="0"/>
      </w:pPr>
    </w:p>
    <w:p w14:paraId="72A5998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⠍⠩⠆⠃⠖⠁⠈⠀⠎⠻⠁⠝⠪⠄⠈⠀⠛⠭⠳⠂⠀⠓⠢⠀⠉⠥⠆</w:t>
      </w:r>
    </w:p>
    <w:p w14:paraId="7CEA89C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⠙⠼⠄⠀⠱⠂⠏⠣⠄⠀⠊⠇⠪⠀⠺⠁⠱⠼⠁⠥⠀⠙⠀⠞⠩⠁⠚⠧</w:t>
      </w:r>
    </w:p>
    <w:p w14:paraId="63740A0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⠙⠪⠓⠑⠀⠬⠄⠀⠟⠻⠞⠲⠄⠀⠋⠔⠛⠜⠐⠆</w:t>
      </w:r>
    </w:p>
    <w:p w14:paraId="42FD49C6">
      <w:pPr>
        <w:keepLines/>
        <w:widowControl w:val="0"/>
      </w:pPr>
    </w:p>
    <w:p w14:paraId="416F029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⠊⠓⠑⠁⠀⠜⠥⠀⠙⠧⠃⠪⠂⠀⠅⠢⠄⠊⠄⠀⠳⠂⠀⠛⠡⠁⠛⠕</w:t>
      </w:r>
    </w:p>
    <w:p w14:paraId="7CAE958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⠛⠲⠁⠟⠼⠓⠿⠆⠀⠙⠀⠺⠁⠱⠼⠁⠥⠀⠓⠕⠆⠀⠓⠊⠃⠖⠁</w:t>
      </w:r>
      <w:r>
        <w:br w:type="page"/>
      </w:r>
    </w:p>
    <w:p w14:paraId="602CA46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⠱⠼⠁⠟⠧⠄⠐⠆⠟⠲⠵⠥⠄⠀⠚⠴⠀⠊⠂⠙⠖⠄⠎⠥⠀⠱</w:t>
      </w:r>
    </w:p>
    <w:p w14:paraId="5FCB2A5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⠓⠩⠙⠪⠀⠱⠼⠁⠥⠀⠛⠊⠱⠥⠀⠙⠀⠌⠲⠜</w:t>
      </w:r>
    </w:p>
    <w:p w14:paraId="3E6BADC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⠇⠊⠄⠟⠼⠃⠮⠁⠐⠆</w:t>
      </w:r>
    </w:p>
    <w:p w14:paraId="3D4A723E">
      <w:pPr>
        <w:keepLines/>
        <w:widowControl w:val="0"/>
      </w:pPr>
    </w:p>
    <w:p w14:paraId="0CA54B9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⠺⠁⠱⠼⠁⠥⠀⠑⠀⠝⠼⠀⠱⠼⠁⠟⠧⠄⠀⠳⠛⠊⠁⠎⠻⠁⠈</w:t>
      </w:r>
    </w:p>
    <w:p w14:paraId="3C0CF90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⠍⠮⠈⠀⠓⠭⠁⠺⠀⠋⠴⠵⠄⠈⠀⠉⠪⠇⠜⠀⠅⠩⠞⠊⠄⠀⠓⠢</w:t>
      </w:r>
    </w:p>
    <w:p w14:paraId="612257F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⠝⠼⠯⠂⠀⠓⠭⠁⠛⠻⠁⠀⠓⠿⠆⠓⠢⠥⠐⠆</w:t>
      </w:r>
    </w:p>
    <w:p w14:paraId="03CAD236">
      <w:pPr>
        <w:keepLines/>
        <w:widowControl w:val="0"/>
      </w:pPr>
    </w:p>
    <w:p w14:paraId="6B4CF7D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⠓⠢⠟⠼⠱⠼⠁⠥⠓⠾⠂⠀⠟⠦⠀⠞⠲⠁⠛⠕⠀⠞⠜⠅⠲</w:t>
      </w:r>
    </w:p>
    <w:p w14:paraId="69184A7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⠛⠊⠁⠣⠁⠀⠃⠜⠄⠙⠔⠂⠀⠓⠢⠀⠙⠪⠓⠑⠀⠞⠲⠁⠇⠥⠐</w:t>
      </w:r>
    </w:p>
    <w:p w14:paraId="307C26C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⠞⠊⠛⠖⠁⠟⠧⠄⠇⠭⠈⠀⠒⠄⠙⠡⠓⠡⠀⠓⠕⠆⠀⠯⠂⠇⠜</w:t>
      </w:r>
    </w:p>
    <w:p w14:paraId="0DCCEE4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⠇⠊⠹⠓⠜⠇⠬⠐⠆</w:t>
      </w:r>
    </w:p>
    <w:p w14:paraId="495B9525">
      <w:pPr>
        <w:keepLines/>
        <w:widowControl w:val="0"/>
      </w:pPr>
    </w:p>
    <w:p w14:paraId="5ECFBCC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⠅⠊⠆⠺⠀⠓⠢⠀⠺⠙⠖⠀⠵⠴⠄⠭⠀⠟⠥⠁⠓⠩</w:t>
      </w:r>
    </w:p>
    <w:p w14:paraId="46B8574A">
      <w:pPr>
        <w:keepLines/>
        <w:widowControl w:val="0"/>
      </w:pPr>
    </w:p>
    <w:p w14:paraId="15E71A7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⠋⠔⠛⠜⠀⠛⠕⠟⠼⠀⠌⠲⠐⠀⠺⠁⠱⠼⠁⠥⠀⠃⠔⠄⠀⠞⠦⠈</w:t>
      </w:r>
    </w:p>
    <w:p w14:paraId="64F1250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⠧⠁⠛⠊⠁⠎⠻⠁⠀⠙⠼⠄⠀⠯⠂⠇⠜⠀⠌⠻⠄⠓⠿⠆</w:t>
      </w:r>
    </w:p>
    <w:p w14:paraId="7DC1B13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⠺⠂⠎⠻⠁⠈⠀⠟⠒⠈⠀⠌⠄⠀⠓⠢⠀⠅⠊⠞</w:t>
      </w:r>
    </w:p>
    <w:p w14:paraId="125E756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⠋⠴⠵⠄⠐⠆⠃⠥⠞⠲⠀⠋⠴⠵⠄⠀⠙⠀⠵⠥⠄⠓⠢⠀⠓⠺⠆</w:t>
      </w:r>
    </w:p>
    <w:p w14:paraId="6347971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⠓⠡⠂⠟⠼⠀⠎⠻⠁⠺⠈⠀⠓⠭⠁⠅⠊⠆⠀⠓⠕⠆⠀⠙⠥⠂⠞⠢⠆</w:t>
      </w:r>
    </w:p>
    <w:p w14:paraId="6AEB9D5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⠋⠼⠺⠐⠆⠓⠢⠟⠼⠱⠼⠁⠥⠓⠾⠂⠀⠅⠢⠄⠊⠄⠀⠩⠂⠛⠳⠁</w:t>
      </w:r>
    </w:p>
    <w:p w14:paraId="29A1EB3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⠃⠡⠀⠞⠜⠛⠑⠂⠀⠓⠭⠁⠛⠻⠁⠀⠙⠪⠓⠑⠀⠞⠥⠛⠡⠐⠀⠙⠧</w:t>
      </w:r>
    </w:p>
    <w:p w14:paraId="0B9B4AD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⠝⠼⠀⠟⠧⠄⠱⠼⠁⠀⠍⠷⠄⠌⠲⠀⠋⠴⠵⠄⠀⠃⠡⠀⠃⠥</w:t>
      </w:r>
    </w:p>
    <w:p w14:paraId="3CC2F3F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⠵⠆⠙⠲⠀⠊⠆⠺⠌⠢⠀⠟⠧⠄⠏⠣⠄⠀⠅⠢⠄⠊⠄⠀⠱⠂⠹⠐⠆</w:t>
      </w:r>
    </w:p>
    <w:p w14:paraId="6C5179C0">
      <w:pPr>
        <w:keepLines/>
        <w:widowControl w:val="0"/>
      </w:pPr>
      <w:r>
        <w:br w:type="page"/>
      </w:r>
    </w:p>
    <w:p w14:paraId="38D0EE2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⠧⠁⠅⠯⠀⠙⠊⠄⠓⠩⠤⠀⠃⠥⠜⠀⠒⠂⠈⠀⠟⠦⠀⠓⠕⠆⠀⠱⠂⠹</w:t>
      </w:r>
    </w:p>
    <w:p w14:paraId="07B3FC9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⠺⠌⠁⠀⠏⠮⠭⠄⠀⠥⠈⠀⠱⠂⠩⠱⠀⠭⠏⠣⠄⠀⠓⠕⠆⠀⠺⠛⠡⠁</w:t>
      </w:r>
    </w:p>
    <w:p w14:paraId="015FFFE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⠱⠂⠏⠣⠄⠧⠁⠅⠯⠀⠏⠡⠛⠥⠁⠀⠙⠀⠺⠁⠱⠼⠁⠥</w:t>
      </w:r>
    </w:p>
    <w:p w14:paraId="0393BB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⠟⠧⠄⠥⠐⠆⠓⠩⠱⠦⠀⠓⠾⠂⠓⠊⠂⠀⠅⠢⠄⠊⠄⠀⠹</w:t>
      </w:r>
    </w:p>
    <w:p w14:paraId="248623C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⠍⠩⠆⠃⠖⠁⠈⠀⠎⠻⠁⠝⠪⠄⠈⠀⠉⠥⠆⠀⠙⠼⠄⠀⠌⠼⠛⠺⠁</w:t>
      </w:r>
    </w:p>
    <w:p w14:paraId="2E7E2CD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⠱⠂⠏⠣⠄⠀⠓⠺⠓⠭⠄⠀⠋⠔⠛⠜⠀⠋⠼⠺⠐⠀⠙⠧⠀⠃⠥⠜</w:t>
      </w:r>
    </w:p>
    <w:p w14:paraId="4A22468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⠃⠔⠄⠀⠱⠂⠏⠣⠄⠀⠞⠊⠄⠩⠀⠙⠦⠟⠼⠀⠱⠂⠩</w:t>
      </w:r>
    </w:p>
    <w:p w14:paraId="4A8B0D9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⠛⠩⠄⠉⠢⠆⠐⠆</w:t>
      </w:r>
    </w:p>
    <w:p w14:paraId="3AE08552">
      <w:pPr>
        <w:keepLines/>
        <w:widowControl w:val="0"/>
      </w:pPr>
    </w:p>
    <w:p w14:paraId="48674CF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⠓⠩⠱⠦⠀⠛⠧⠄⠛⠻⠁⠀⠇⠩⠂⠓⠭⠄</w:t>
      </w:r>
    </w:p>
    <w:p w14:paraId="33351924">
      <w:pPr>
        <w:keepLines/>
        <w:widowControl w:val="0"/>
      </w:pPr>
    </w:p>
    <w:p w14:paraId="601C91A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⠓⠯⠄⠵⠢⠂⠀⠊⠌⠲⠀⠌⠼⠛⠺⠁⠀⠃⠖⠁⠌⠶⠁⠀⠙⠀⠋⠔⠛⠜</w:t>
      </w:r>
    </w:p>
    <w:p w14:paraId="600027E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⠱⠂⠏⠣⠄⠐⠀⠾⠙⠥⠂⠀⠏⠮⠆⠇⠜⠃⠜⠄⠀⠓⠢⠀⠟⠧⠄⠏⠣⠄</w:t>
      </w:r>
    </w:p>
    <w:p w14:paraId="094BA4C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⠱⠕⠁⠍⠡⠐⠀⠚⠧⠓⠷⠆⠀⠎⠁⠅⠖⠄⠤⠀⠉⠧⠁⠬⠀⠋⠔⠛⠜</w:t>
      </w:r>
    </w:p>
    <w:p w14:paraId="0AA4F7A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⠙⠀⠺⠁⠱⠼⠁⠥⠀⠅⠢⠄⠝⠼⠀⠇⠊⠹⠀⠇⠢⠀⠱⠴⠂⠍</w:t>
      </w:r>
    </w:p>
    <w:p w14:paraId="7592C24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⠯⠂⠇⠜⠐⠄⠟⠧⠄⠥⠀⠵⠴⠄⠭⠀⠛⠪⠄⠃⠩⠀⠇⠢⠀⠅⠊⠆⠺⠈</w:t>
      </w:r>
    </w:p>
    <w:p w14:paraId="5D112A3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⠺⠙⠖⠀⠓⠕⠆⠀⠌⠙⠊⠐⠄⠌⠢⠱⠀⠊⠓⠭⠀⠱⠼⠁⠓⠕</w:t>
      </w:r>
    </w:p>
    <w:p w14:paraId="2A07B0D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⠛⠻⠁⠟⠔⠐⠀⠃⠥⠀⠜⠁⠅⠳⠀⠱⠂⠛⠊⠀⠏⠣⠄⠟⠦⠐⠀⠑</w:t>
      </w:r>
    </w:p>
    <w:p w14:paraId="4E896D9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⠃⠥⠝⠼⠀⠛⠬⠉⠄⠀⠏⠧⠆⠙⠻⠀⠱⠂⠏⠣⠄⠀⠌⠲⠀⠙</w:t>
      </w:r>
    </w:p>
    <w:p w14:paraId="622011E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⠛⠬⠞⠊⠄⠀⠺⠁⠱⠼⠁⠥⠀⠌⠲⠄⠇⠮⠐⠆</w:t>
      </w:r>
    </w:p>
    <w:p w14:paraId="6DA5D38F">
      <w:pPr>
        <w:keepLines/>
        <w:widowControl w:val="0"/>
      </w:pPr>
    </w:p>
    <w:p w14:paraId="2BA74E2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⠓⠢⠟⠼⠱⠼⠁⠥⠓⠾⠂⠀⠝⠼⠀⠵⠕⠀⠱⠴⠂⠍</w:t>
      </w:r>
    </w:p>
    <w:p w14:paraId="2FBD1057">
      <w:pPr>
        <w:keepLines/>
        <w:widowControl w:val="0"/>
      </w:pPr>
    </w:p>
    <w:p w14:paraId="31D91CB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⠃⠜⠄⠛⠢⠂⠀⠼⠑⠀⠅⠪⠁⠱⠄</w:t>
      </w:r>
    </w:p>
    <w:p w14:paraId="2E23C55C">
      <w:pPr>
        <w:keepLines/>
        <w:widowControl w:val="0"/>
      </w:pPr>
      <w:r>
        <w:br w:type="page"/>
      </w:r>
    </w:p>
    <w:p w14:paraId="02D330F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⠙⠊⠀⠼⠂⠀⠓⠭</w:t>
      </w:r>
    </w:p>
    <w:p w14:paraId="5E0B7971">
      <w:pPr>
        <w:keepLines/>
        <w:widowControl w:val="0"/>
      </w:pPr>
    </w:p>
    <w:p w14:paraId="19A0732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⠇⠡⠄⠬⠤⠀⠊⠜</w:t>
      </w:r>
    </w:p>
    <w:p w14:paraId="1B06D2E8">
      <w:pPr>
        <w:keepLines/>
        <w:widowControl w:val="0"/>
      </w:pPr>
    </w:p>
    <w:p w14:paraId="31A8B88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⠙⠩⠄⠓⠡⠂⠀⠚⠴⠆⠥⠤⠀⠱⠼⠁⠟⠧⠄⠀⠜⠥⠀⠙⠧⠃⠪⠂⠈</w:t>
      </w:r>
    </w:p>
    <w:p w14:paraId="5E2D661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⠱⠢⠛⠊⠀⠓⠊⠃⠖⠁⠀⠌⠇⠜⠂⠀⠓⠕⠆⠀⠅⠪⠁⠋⠔</w:t>
      </w:r>
    </w:p>
    <w:p w14:paraId="211DFD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⠛⠩⠄⠉⠢⠆⠛⠲⠁⠛⠬</w:t>
      </w:r>
    </w:p>
    <w:p w14:paraId="1B5D89E1">
      <w:pPr>
        <w:keepLines/>
        <w:widowControl w:val="0"/>
      </w:pPr>
    </w:p>
    <w:p w14:paraId="1B6BDB5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⠓⠬⠁⠜⠀⠞⠲⠱⠂⠀⠅⠖⠄⠇⠬⠀⠙⠀⠒⠆⠞⠊⠤⠀⠇⠜⠂⠓⠜⠈</w:t>
      </w:r>
    </w:p>
    <w:p w14:paraId="39FD5B0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⠧⠁⠅⠯⠓⠡⠈⠀⠌⠇⠭⠀⠅⠲⠌⠈⠀⠅⠢⠄⠛⠊⠂⠓⠡</w:t>
      </w:r>
    </w:p>
    <w:p w14:paraId="66CC507F">
      <w:pPr>
        <w:keepLines/>
        <w:widowControl w:val="0"/>
      </w:pPr>
    </w:p>
    <w:p w14:paraId="5933CF5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⠙⠊⠀⠼⠆⠀⠓⠭</w:t>
      </w:r>
    </w:p>
    <w:p w14:paraId="41CA2843">
      <w:pPr>
        <w:keepLines/>
        <w:widowControl w:val="0"/>
      </w:pPr>
    </w:p>
    <w:p w14:paraId="59E9EC8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⠇⠡⠄⠬⠤⠀⠱⠂⠏⠣⠄</w:t>
      </w:r>
    </w:p>
    <w:p w14:paraId="78472576">
      <w:pPr>
        <w:keepLines/>
        <w:widowControl w:val="0"/>
      </w:pPr>
    </w:p>
    <w:p w14:paraId="2A56D04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⠙⠩⠄⠓⠡⠂⠀⠚⠴⠆⠥⠤⠀⠛⠪⠄⠇⠭⠂⠀⠋⠔⠛⠜⠈</w:t>
      </w:r>
    </w:p>
    <w:p w14:paraId="660D593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⠱⠼⠁⠟⠧⠄⠀⠡⠂⠭⠄⠀⠓⠕⠆⠀⠋⠼⠺⠀⠋⠴⠵⠄</w:t>
      </w:r>
    </w:p>
    <w:p w14:paraId="6E1359A6">
      <w:pPr>
        <w:keepLines/>
        <w:widowControl w:val="0"/>
      </w:pPr>
    </w:p>
    <w:p w14:paraId="75BCCB7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⠓⠬⠁⠜⠀⠞⠲⠱⠂⠀⠅⠖⠄⠇⠬⠀⠙⠀⠒⠆⠞⠊⠤</w:t>
      </w:r>
    </w:p>
    <w:p w14:paraId="2C98291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⠱⠂⠏⠣⠄⠧⠁⠅⠯⠈⠀⠛⠕⠍⠣⠄⠀⠋⠼⠓⠩⠄⠈⠀⠃⠜⠁⠅⠩⠁</w:t>
      </w:r>
    </w:p>
    <w:p w14:paraId="2EA7AB7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⠬⠄⠀⠛⠲⠁⠌⠲⠀⠛⠷⠁⠞⠲⠁</w:t>
      </w:r>
    </w:p>
    <w:p w14:paraId="2EC43CB5">
      <w:pPr>
        <w:keepLines/>
        <w:widowControl w:val="0"/>
      </w:pPr>
    </w:p>
    <w:p w14:paraId="57D41DD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⠙⠊⠀⠼⠒⠀⠓⠭</w:t>
      </w:r>
    </w:p>
    <w:p w14:paraId="1380F04C">
      <w:pPr>
        <w:keepLines/>
        <w:widowControl w:val="0"/>
      </w:pPr>
    </w:p>
    <w:p w14:paraId="2FBAFD9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⠇⠡⠄⠬⠤⠀⠓⠻⠛⠡</w:t>
      </w:r>
      <w:r>
        <w:br w:type="page"/>
      </w:r>
    </w:p>
    <w:p w14:paraId="32046EE0">
      <w:pPr>
        <w:keepLines/>
        <w:widowControl w:val="0"/>
      </w:pPr>
    </w:p>
    <w:p w14:paraId="0D52E11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⠙⠩⠄⠓⠡⠂⠀⠚⠴⠆⠥⠤⠀⠛⠩⠄⠉⠢⠆⠀⠥⠁⠚⠧⠄⠥⠈</w:t>
      </w:r>
    </w:p>
    <w:p w14:paraId="567DC4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⠟⠥⠄⠇⠊⠄⠀⠞⠢⠆⠙⠡⠀⠋⠮⠆⠥⠀⠓⠕⠆⠀⠌⠵⠖</w:t>
      </w:r>
    </w:p>
    <w:p w14:paraId="63BF5C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⠅⠢⠄⠛⠭⠓⠑⠀⠉⠪⠇⠜</w:t>
      </w:r>
    </w:p>
    <w:p w14:paraId="592F2216">
      <w:pPr>
        <w:keepLines/>
        <w:widowControl w:val="0"/>
      </w:pPr>
    </w:p>
    <w:p w14:paraId="0305338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⠓⠬⠁⠜⠀⠞⠲⠱⠂⠀⠅⠖⠄⠇⠬⠀⠙⠀⠒⠆⠞⠊⠤⠀⠱⠼⠁⠞⠪⠆</w:t>
      </w:r>
    </w:p>
    <w:p w14:paraId="1A2FF8E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⠡⠄⠓⠭⠄⠈⠀⠓⠻⠛⠡⠀⠱⠋⠦⠆⠀⠬⠄⠀⠓⠺⠱⠷⠁</w:t>
      </w:r>
    </w:p>
    <w:p w14:paraId="0D488619">
      <w:pPr>
        <w:keepLines/>
        <w:widowControl w:val="0"/>
      </w:pPr>
    </w:p>
    <w:p w14:paraId="0DCE8E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⠙⠊⠀⠼⠲⠀⠓⠭</w:t>
      </w:r>
    </w:p>
    <w:p w14:paraId="07836D8B">
      <w:pPr>
        <w:keepLines/>
        <w:widowControl w:val="0"/>
      </w:pPr>
    </w:p>
    <w:p w14:paraId="5C3BEFA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⠇⠡⠄⠬⠤⠀⠝⠲⠑⠆</w:t>
      </w:r>
    </w:p>
    <w:p w14:paraId="51769DA4">
      <w:pPr>
        <w:keepLines/>
        <w:widowControl w:val="0"/>
      </w:pPr>
    </w:p>
    <w:p w14:paraId="2D260E2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⠙⠩⠄⠓⠡⠂⠀⠚⠴⠆⠥⠤⠀⠵⠼⠁⠅⠭⠀⠅⠦⠝⠊⠆⠓⠡⠈</w:t>
      </w:r>
    </w:p>
    <w:p w14:paraId="2F3CBF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⠛⠪⠄⠇⠭⠂⠀⠺⠁⠱⠼⠁⠥⠀⠋⠮⠂⠇⠜⠀⠓⠕⠆⠀⠅⠽⠎⠥</w:t>
      </w:r>
    </w:p>
    <w:p w14:paraId="53D4792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⠛⠩⠄⠉⠢⠆⠀⠃⠡⠯⠂</w:t>
      </w:r>
    </w:p>
    <w:p w14:paraId="7CA572A7">
      <w:pPr>
        <w:keepLines/>
        <w:widowControl w:val="0"/>
      </w:pPr>
    </w:p>
    <w:p w14:paraId="0E0CDF9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⠓⠬⠁⠜⠀⠞⠲⠱⠂⠀⠅⠖⠄⠇⠬⠀⠙⠀⠒⠆⠞⠊⠤⠀⠋⠮</w:t>
      </w:r>
    </w:p>
    <w:p w14:paraId="134A93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⠍⠥⠆⠃⠜⠁⠀⠡⠄⠓⠭⠄⠈⠀⠅⠦⠓⠡⠀⠩⠄⠓⠿⠆⠈</w:t>
      </w:r>
    </w:p>
    <w:p w14:paraId="28A2207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⠝⠲⠓⠥⠆⠀⠇⠊⠊⠆</w:t>
      </w:r>
    </w:p>
    <w:p w14:paraId="45127D68">
      <w:pPr>
        <w:keepLines/>
        <w:widowControl w:val="0"/>
      </w:pPr>
    </w:p>
    <w:p w14:paraId="34F925C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⠙⠊⠀⠼⠢⠀⠓⠭</w:t>
      </w:r>
    </w:p>
    <w:p w14:paraId="345FEE0C">
      <w:pPr>
        <w:keepLines/>
        <w:widowControl w:val="0"/>
      </w:pPr>
    </w:p>
    <w:p w14:paraId="6459018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⠇⠡⠄⠬⠤⠀⠉⠪⠇⠜⠀⠬⠄⠀⠌⠵⠖</w:t>
      </w:r>
    </w:p>
    <w:p w14:paraId="2C4E266F">
      <w:pPr>
        <w:keepLines/>
        <w:widowControl w:val="0"/>
      </w:pPr>
    </w:p>
    <w:p w14:paraId="3E19A43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⠙⠩⠄⠓⠡⠂⠀⠚⠴⠆⠥⠤⠀⠱⠼⠁⠟⠧⠄⠀⠓⠩⠁⠺⠂⠈⠀⠛⠜⠁</w:t>
      </w:r>
      <w:r>
        <w:br w:type="page"/>
      </w:r>
    </w:p>
    <w:p w14:paraId="29782B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⠝⠩⠛⠊⠈⠀⠩⠂⠇⠜⠀⠓⠕⠆⠀⠓⠿⠆⠓⠾⠂⠏⠣⠄⠀⠅⠩⠞⠊⠄</w:t>
      </w:r>
    </w:p>
    <w:p w14:paraId="793A2C3C">
      <w:pPr>
        <w:keepLines/>
        <w:widowControl w:val="0"/>
      </w:pPr>
    </w:p>
    <w:p w14:paraId="1DCC451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⠓⠬⠁⠜⠀⠞⠲⠱⠂⠀⠅⠖⠄⠇⠬⠀⠙⠀⠒⠆⠞⠊⠤⠀⠝⠼⠓⠖⠆⠈</w:t>
      </w:r>
    </w:p>
    <w:p w14:paraId="6A88122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⠛⠺⠁⠍⠢⠓⠿⠆⠈⠀⠱⠼⠁⠍⠡⠆⠌⠷⠁⠅⠊⠁⠀⠬⠄</w:t>
      </w:r>
    </w:p>
    <w:p w14:paraId="196013F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⠟⠼⠃⠴⠄</w:t>
      </w:r>
    </w:p>
    <w:p w14:paraId="21AD4660">
      <w:pPr>
        <w:keepLines/>
        <w:widowControl w:val="0"/>
      </w:pPr>
    </w:p>
    <w:p w14:paraId="74FECE5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⠃⠜⠄⠛⠢⠂⠀⠼⠑⠀⠛⠑⠂⠱⠥</w:t>
      </w:r>
    </w:p>
    <w:p w14:paraId="3EB79B5B">
      <w:pPr>
        <w:keepLines/>
        <w:widowControl w:val="0"/>
      </w:pPr>
    </w:p>
    <w:p w14:paraId="3C0BC08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⠧⠇⠊⠀⠊⠤⠀⠟⠲⠵⠥⠄⠀⠚⠴⠀⠊⠂⠙⠖⠄⠎⠥</w:t>
      </w:r>
    </w:p>
    <w:p w14:paraId="652BE66B">
      <w:pPr>
        <w:keepLines/>
        <w:widowControl w:val="0"/>
      </w:pPr>
    </w:p>
    <w:p w14:paraId="7457920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⠅⠢⠁⠓⠾⠂⠛⠫⠁⠀⠇⠊⠹⠀⠟⠲⠵⠥⠄⠀⠡⠁⠒⠂</w:t>
      </w:r>
    </w:p>
    <w:p w14:paraId="4FFE334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⠎⠕⠁⠓⠑⠄⠀⠠⠠⠠⠙⠀⠝⠀⠁⠠⠄⠀⠛⠊⠱⠥⠐⠀⠚⠦⠆</w:t>
      </w:r>
    </w:p>
    <w:p w14:paraId="36BB930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⠺⠁⠱⠼⠁⠥⠀⠱⠼⠁⠟⠧⠄⠀⠚⠴⠀⠊⠂⠙⠖⠄⠎⠥</w:t>
      </w:r>
    </w:p>
    <w:p w14:paraId="737DAE1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⠓⠭⠁⠛⠻⠁⠀⠟⠧⠄⠥⠐⠆⠍⠮⠄⠛⠕⠂⠀⠱⠂⠏⠣⠄</w:t>
      </w:r>
    </w:p>
    <w:p w14:paraId="3B95820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⠜⠏⠣⠄⠛⠩⠁⠙⠥⠁⠛⠻⠄⠇⠊⠄⠛⠬⠂⠀⠵⠪⠀⠼⠁⠊⠓⠃</w:t>
      </w:r>
    </w:p>
    <w:p w14:paraId="0AF68C0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⠝⠩⠀⠏⠊⠁⠌⠒⠄⠀⠡⠁⠒⠂⠙⠧⠁⠉⠀⠠⠓⠥⠍⠥⠇⠊⠝⠀⠐</w:t>
      </w:r>
    </w:p>
    <w:p w14:paraId="7555838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⠈⠞⠀⠱⠀⠱⠷⠄⠛⠢⠀⠓⠕⠆⠏⠊⠁⠀⠙⠀⠱⠼⠁⠥⠀⠓⠢⠟⠼</w:t>
      </w:r>
    </w:p>
    <w:p w14:paraId="70CC75E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⠚⠴⠀⠊⠂⠙⠖⠄⠎⠥⠀⠟⠧⠄⠏⠣⠄⠐⠀⠑⠀⠱⠀⠟⠲⠵⠥⠄</w:t>
      </w:r>
    </w:p>
    <w:p w14:paraId="2E92C74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⠡⠁⠒⠂⠀⠎⠕⠁⠓⠑⠄⠀⠠⠠⠠⠙⠀⠝⠀⠁⠠⠄⠀⠛⠊⠱⠥</w:t>
      </w:r>
    </w:p>
    <w:p w14:paraId="6EC77E0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⠛⠣⠚⠥⠆⠀⠓⠩⠙⠪⠀⠜⠥⠀⠌⠵⠖⠀⠙⠀⠌⠲⠜</w:t>
      </w:r>
    </w:p>
    <w:p w14:paraId="5D98253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⠃⠜⠁⠌⠐⠆⠌⠢⠛⠢⠀⠧⠇⠊⠀⠱⠕⠁⠍⠡⠐⠀⠓⠊⠃⠖⠁</w:t>
      </w:r>
    </w:p>
    <w:p w14:paraId="20D8B01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⠅⠢⠄⠊⠄⠀⠃⠮⠀⠹⠵⠕⠀⠱⠼⠁⠟⠧⠄⠀⠞⠢⠆⠙⠡</w:t>
      </w:r>
    </w:p>
    <w:p w14:paraId="541672C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⠙⠧⠃⠪⠂⠌⠀⠙⠀⠓⠊⠞⠲⠄⠐⠀⠙⠧⠀⠜⠥⠀⠱⠦⠱⠀⠓⠻</w:t>
      </w:r>
    </w:p>
    <w:p w14:paraId="23647B1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⠓⠬⠁⠜⠀⠩⠂⠛⠢⠂⠀⠙⠀⠟⠒⠓⠿⠆⠈⠀⠌⠇⠭⠀⠏⠡⠛⠫⠈</w:t>
      </w:r>
    </w:p>
    <w:p w14:paraId="72781C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⠇⠣⠂⠟⠶⠀⠌⠼⠛⠬⠀⠓⠢⠀⠛⠩⠁⠛⠻⠄⠀⠱⠴⠄⠌⠔⠁⠐⠆</w:t>
      </w:r>
      <w:r>
        <w:br w:type="page"/>
      </w:r>
    </w:p>
    <w:p w14:paraId="089A053F">
      <w:pPr>
        <w:keepLines/>
        <w:widowControl w:val="0"/>
      </w:pPr>
    </w:p>
    <w:p w14:paraId="2DA4B15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⠧⠇⠊⠀⠗⠆⠤⠀⠡⠁⠒⠂⠀⠎⠕⠁⠓⠑⠄⠀⠠⠠⠠⠉⠀⠗⠀⠊⠀⠎</w:t>
      </w:r>
    </w:p>
    <w:p w14:paraId="2F67C05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⠏⠀⠗⠠⠄⠀⠓⠢⠎⠻⠁⠛⠩⠄⠉⠢⠆</w:t>
      </w:r>
    </w:p>
    <w:p w14:paraId="1647DC6E">
      <w:pPr>
        <w:keepLines/>
        <w:widowControl w:val="0"/>
      </w:pPr>
    </w:p>
    <w:p w14:paraId="177646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⠡⠁⠒⠂⠀⠎⠕⠁⠓⠑⠄⠀⠠⠠⠠⠉⠀⠗⠀⠊⠀⠎⠀⠏⠀⠗⠀⠃⠥</w:t>
      </w:r>
    </w:p>
    <w:p w14:paraId="58F82E0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⠌⠁⠀⠹⠬⠂⠀⠛⠊⠁⠣⠁⠃⠩⠁⠛⠊⠂⠐⠆⠊⠓⠑⠁⠀⠡⠁⠒⠂</w:t>
      </w:r>
    </w:p>
    <w:p w14:paraId="533509B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⠎⠕⠁⠓⠑⠄⠀⠉⠀⠗⠀⠊⠀⠎⠀⠏⠀⠗⠀⠓⠭⠁⠛⠻⠁</w:t>
      </w:r>
    </w:p>
    <w:p w14:paraId="370A031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⠙⠧⠃⠪⠂⠀⠝⠼⠛⠷⠀⠱⠂⠃⠑⠂⠀⠞⠢⠆⠙⠡⠀⠡⠁⠒⠂</w:t>
      </w:r>
    </w:p>
    <w:p w14:paraId="19ACCEC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⠎⠕⠁⠓⠑⠄⠀⠙⠀⠝⠀⠁⠀⠓⠕⠆⠀⠡⠁⠒⠂⠀⠎⠕⠁⠓⠑⠄⠀⠗</w:t>
      </w:r>
    </w:p>
    <w:p w14:paraId="0D9E7CD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⠝⠀⠁⠀⠓⠬⠇⠑⠐⠀⠃⠡⠀⠞⠲⠁⠛⠕⠀⠅⠑⠁⠛⠢⠁⠀⠃⠖⠛⠖</w:t>
      </w:r>
    </w:p>
    <w:p w14:paraId="43F776E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⠋⠴⠵⠄⠀⠟⠧⠄⠱⠼⠁⠀⠓⠣⠓⠖⠆⠐⠆⠀⠼⠃⠚⠁⠛⠀⠝⠩</w:t>
      </w:r>
    </w:p>
    <w:p w14:paraId="23F6AB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⠋⠔⠃⠜⠄⠀⠙⠀⠡⠁⠒⠂⠀⠎⠕⠁⠓⠑⠄⠀⠎⠀⠓⠀⠑⠀⠗⠀⠇</w:t>
      </w:r>
    </w:p>
    <w:p w14:paraId="1A585E1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⠕⠀⠉⠀⠅⠠⠄⠀⠩⠂⠛⠳⠁⠀⠌⠧⠄⠱⠀⠇⠢⠀⠛⠊⠁⠬⠂</w:t>
      </w:r>
    </w:p>
    <w:p w14:paraId="62C74CE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⠡⠁⠒⠂⠀⠠⠉⠁⠎⠀⠐⠀⠱⠥⠵⠆⠀⠱⠂⠎⠧⠁⠀⠙</w:t>
      </w:r>
    </w:p>
    <w:p w14:paraId="725C84F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⠓⠢⠎⠻⠁⠛⠩⠄⠉⠢⠆⠀⠏⠡⠞⠪⠐⠀⠅⠢⠄⠀⠹⠬⠂</w:t>
      </w:r>
    </w:p>
    <w:p w14:paraId="6201B10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⠅⠬⠁⠋⠴⠀⠃⠡⠙⠥⠂⠈⠀⠓⠊⠛⠸⠁⠀⠓⠕⠆⠀⠞⠢⠆⠙⠡</w:t>
      </w:r>
    </w:p>
    <w:p w14:paraId="4C923E0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⠊⠂⠟⠻⠃⠩⠊⠆⠐⠆⠱⠂⠛⠊⠀⠌⠴⠄⠙⠻⠀⠟⠧⠄⠏⠣⠄</w:t>
      </w:r>
    </w:p>
    <w:p w14:paraId="459FD36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⠃⠊⠓⠬⠁⠀⠛⠡⠁⠛⠕⠀⠓⠡⠝⠼⠀⠩⠌⠼⠀⠓⠢⠀⠛⠩⠁⠛⠻⠄</w:t>
      </w:r>
    </w:p>
    <w:p w14:paraId="7FB3CE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⠱⠴⠄⠏⠊⠁⠐⠀⠅⠢⠁⠏⠥⠄⠀⠍⠢⠓⠡⠂⠀⠃⠥⠝⠼</w:t>
      </w:r>
    </w:p>
    <w:p w14:paraId="46A6ECF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⠙⠪⠞⠊⠆⠀⠊⠓⠾⠂⠀⠛⠩⠄⠉⠢⠆⠐⠆</w:t>
      </w:r>
    </w:p>
    <w:p w14:paraId="254F1311">
      <w:pPr>
        <w:keepLines/>
        <w:widowControl w:val="0"/>
      </w:pPr>
    </w:p>
    <w:p w14:paraId="2C57F74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⠓⠥⠁⠓⠊⠁⠙⠖⠃⠡⠙⠥⠂⠀⠛⠩⠄⠉⠢⠆⠤⠀⠉⠲⠀⠭⠃⠴⠄</w:t>
      </w:r>
    </w:p>
    <w:p w14:paraId="131351B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⠙⠖⠀⠓⠣⠓⠖⠆</w:t>
      </w:r>
    </w:p>
    <w:p w14:paraId="7CE9B235">
      <w:pPr>
        <w:keepLines/>
        <w:widowControl w:val="0"/>
      </w:pPr>
    </w:p>
    <w:p w14:paraId="4A3C452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⠇⠳⠂⠛⠧⠄⠃⠡⠙⠥⠂⠈⠀⠡⠁⠒⠂⠀⠎⠕⠁⠓⠑⠄⠀⠠⠠⠠⠎</w:t>
      </w:r>
      <w:r>
        <w:br w:type="page"/>
      </w:r>
    </w:p>
    <w:p w14:paraId="45DD12F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⠁⠀⠗⠀⠎⠀⠐⠀⠡⠁⠒⠂⠀⠎⠕⠁⠓⠑⠄⠀⠉⠠⠄⠀⠕⠀⠠⠧⠀⠐</w:t>
      </w:r>
    </w:p>
    <w:p w14:paraId="37FCDA6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⠱⠥⠵⠆⠀⠗⠆⠀⠓⠢⠀⠓⠥⠁⠓⠊⠁⠙⠖⠀⠓⠢⠃⠖⠁</w:t>
      </w:r>
    </w:p>
    <w:p w14:paraId="775F96B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⠃⠡⠙⠥⠂⠀⠙⠼⠄⠀⠓⠥⠁⠓⠊⠁⠙⠖⠃⠡⠙⠥⠂⠀⠅⠢⠄⠊⠄</w:t>
      </w:r>
    </w:p>
    <w:p w14:paraId="24FC903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⠞⠲⠁⠛⠕⠀⠓⠢⠎⠻⠁⠛⠩⠄⠉⠢⠆⠀⠃⠮</w:t>
      </w:r>
    </w:p>
    <w:p w14:paraId="5393393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⠱⠂⠃⠑⠂⠐⠆⠓⠫⠍⠩⠆⠀⠹⠀⠛⠖⠁⠉⠼⠉⠆⠀⠇⠳⠂⠟⠼</w:t>
      </w:r>
    </w:p>
    <w:p w14:paraId="2A9C350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⠱⠕⠁⠍⠡⠀⠛⠩⠄⠉⠢⠆⠀⠓⠊⠞⠲⠄⠀⠵⠴⠄⠭⠀⠛⠲⠁⠵⠕⠐</w:t>
      </w:r>
    </w:p>
    <w:p w14:paraId="0D6099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⠃⠥⠀⠱⠢⠛⠊⠂⠀⠱⠂⠩⠀⠉⠖⠁⠵⠕⠀⠉⠧⠁⠱⠥⠐⠆</w:t>
      </w:r>
    </w:p>
    <w:p w14:paraId="26CD8007">
      <w:pPr>
        <w:keepLines/>
        <w:widowControl w:val="0"/>
      </w:pPr>
    </w:p>
    <w:p w14:paraId="5EA588A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⠓⠕⠆⠙⠢⠂⠀⠭⠃⠴⠄⠐⠆⠭⠃⠴⠄⠀⠉⠪⠄⠛⠊⠂⠀⠋⠦⠱</w:t>
      </w:r>
    </w:p>
    <w:p w14:paraId="1087DC5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⠓⠺⠆⠀⠡⠄⠓⠭⠄⠀⠛⠩⠄⠉⠢⠆⠀⠌⠇⠭⠐⠀⠃⠊⠓⠬⠁⠀⠳⠂</w:t>
      </w:r>
    </w:p>
    <w:p w14:paraId="035DBE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⠓⠢⠛⠢⠂⠀⠚⠴⠯⠂⠀⠓⠕⠆⠀⠧⠀⠓⠕⠆⠏⠊⠁⠀⠟⠧⠄⠏⠣⠄</w:t>
      </w:r>
    </w:p>
    <w:p w14:paraId="06EFC0C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⠱⠕⠁⠍⠡⠀⠻⠂⠟⠼⠐⠆</w:t>
      </w:r>
    </w:p>
    <w:p w14:paraId="0A275E31">
      <w:pPr>
        <w:keepLines/>
        <w:widowControl w:val="0"/>
      </w:pPr>
    </w:p>
    <w:p w14:paraId="08F836D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⠱⠋⠦⠆⠀⠃⠡⠀⠟⠥⠄⠇⠊⠄⠀⠓⠢⠎⠻⠁⠐⠆⠛⠩⠄⠉⠢⠆</w:t>
      </w:r>
    </w:p>
    <w:p w14:paraId="445A8A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⠓⠊⠞⠲⠄⠀⠓⠬⠁⠜⠀⠉⠲⠀⠭⠃⠴⠄⠀⠌⠲⠀⠓⠕⠆⠙⠢⠂</w:t>
      </w:r>
    </w:p>
    <w:p w14:paraId="2A96AFC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⠅⠢⠄⠀⠋⠴⠓⠊⠁⠀⠙⠀⠃⠡⠙⠥⠂⠀⠊⠂⠟⠻⠥⠌⠐⠆</w:t>
      </w:r>
    </w:p>
    <w:p w14:paraId="7A635E0F">
      <w:pPr>
        <w:keepLines/>
        <w:widowControl w:val="0"/>
      </w:pPr>
    </w:p>
    <w:p w14:paraId="18B9A07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⠋⠥⠆⠌⠀⠍⠥⠆⠃⠜⠁⠀⠓⠣⠓⠖⠆⠐⠆⠡⠁⠒⠂⠀⠎⠕⠁⠓⠑⠄</w:t>
      </w:r>
    </w:p>
    <w:p w14:paraId="76B2FAB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⠠⠠⠠⠏⠀⠉⠀⠗⠀⠓⠕⠆⠀⠅⠊⠞⠀⠅⠕⠵⠼⠁⠀⠋⠦⠋⠔⠄</w:t>
      </w:r>
    </w:p>
    <w:p w14:paraId="6B34A74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⠅⠢⠄⠀⠃⠔⠄⠀⠱⠖⠄⠇⠭⠀⠍⠥⠆⠃⠜⠁⠀⠓⠬⠇⠑</w:t>
      </w:r>
    </w:p>
    <w:p w14:paraId="63ED635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⠋⠥⠆⠌⠙⠖⠀⠛⠼⠁⠀⠚⠲⠊⠆⠀⠛⠩⠄⠉⠢⠆⠀⠙</w:t>
      </w:r>
    </w:p>
    <w:p w14:paraId="498FE44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⠱⠺⠄⠏⠡⠐⠆⠙⠺⠬⠂⠀⠡⠁⠒⠂⠀⠎⠕⠁⠓⠑⠄⠀⠗⠀⠝⠀⠁</w:t>
      </w:r>
    </w:p>
    <w:p w14:paraId="33110D1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⠃⠡⠙⠥⠂⠐⠀⠞⠲⠁⠟⠦⠀⠓⠩⠁⠀⠃⠔⠄⠀⠡⠁⠒⠂</w:t>
      </w:r>
    </w:p>
    <w:p w14:paraId="2872EE7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⠎⠕⠁⠓⠑⠄⠀⠗⠀⠝⠀⠁⠀⠓⠣⠓⠊⠁⠀⠌⠻⠄⠓⠻⠆⠀⠺⠂</w:t>
      </w:r>
    </w:p>
    <w:p w14:paraId="37073E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⠅⠢⠄⠀⠅⠕⠵⠼⠁⠀⠙⠀⠡⠁⠒⠂⠀⠎⠕⠁⠓⠑⠄⠀⠙⠀⠝</w:t>
      </w:r>
      <w:r>
        <w:br w:type="page"/>
      </w:r>
    </w:p>
    <w:p w14:paraId="62797FF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⠁⠠⠄⠀⠓⠡⠂⠱⠐⠆</w:t>
      </w:r>
    </w:p>
    <w:p w14:paraId="78A95D2B">
      <w:pPr>
        <w:keepLines/>
        <w:widowControl w:val="0"/>
      </w:pPr>
    </w:p>
    <w:p w14:paraId="3F123E6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⠱⠂⠃⠑⠂⠀⠍⠥⠆⠃⠜⠁⠐⠆⠣⠄⠥⠈⠀⠞⠧⠆⠌⠴⠁⠀⠓⠕⠆</w:t>
      </w:r>
    </w:p>
    <w:p w14:paraId="69387C7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⠡⠁⠒⠂⠀⠎⠕⠁⠓⠑⠄⠀⠠⠠⠠⠉⠀⠗⠀⠊⠀⠎⠀⠏⠀⠗⠠⠄</w:t>
      </w:r>
    </w:p>
    <w:p w14:paraId="3E67E00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⠱⠂⠃⠑⠂⠀⠋⠴⠵⠄⠀⠓⠬⠁⠜⠀⠅⠬⠁⠋⠴⠀⠍⠥⠆⠃⠜⠁</w:t>
      </w:r>
    </w:p>
    <w:p w14:paraId="24CA53C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⠃⠡⠙⠥⠂⠀⠬⠄⠀⠓⠭⠁⠎⠀⠓⠬⠇⠑⠐⠆</w:t>
      </w:r>
    </w:p>
    <w:p w14:paraId="4925AA5A">
      <w:pPr>
        <w:keepLines/>
        <w:widowControl w:val="0"/>
      </w:pPr>
    </w:p>
    <w:p w14:paraId="15BF76D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⠙⠥⠂⠟⠥⠁⠀⠛⠑⠂⠛⠕⠄⠐⠆⠊⠂⠅⠊⠆⠀⠓⠕⠆⠀⠱⠌⠄</w:t>
      </w:r>
    </w:p>
    <w:p w14:paraId="014E0AC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⠃⠔⠄⠀⠋⠴⠵⠄⠀⠋⠧⠄⠡⠀⠌⠻⠄⠓⠻⠆⠀⠺⠂⠀⠡⠂⠛⠶⠁⠈</w:t>
      </w:r>
    </w:p>
    <w:p w14:paraId="621842C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⠩⠂⠎⠢⠈⠀⠙⠩⠓⠣⠓⠖⠆⠀⠓⠕⠆⠀⠱⠥⠵⠆</w:t>
      </w:r>
    </w:p>
    <w:p w14:paraId="3F9992C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⠛⠑⠂⠛⠕⠄⠐⠆</w:t>
      </w:r>
    </w:p>
    <w:p w14:paraId="21CFFA0C">
      <w:pPr>
        <w:keepLines/>
        <w:widowControl w:val="0"/>
      </w:pPr>
    </w:p>
    <w:p w14:paraId="78F1B9E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⠛⠩⠄⠌⠔⠁⠀⠙⠺⠌⠖⠐⠆⠭⠂⠓⠡⠈⠀⠣⠁⠓⠡⠀⠓⠢</w:t>
      </w:r>
    </w:p>
    <w:p w14:paraId="3904192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⠝⠮⠆⠃⠥⠀⠙⠺⠌⠖⠀⠃⠦⠁⠌⠥⠀⠏⠧⠆⠙⠻⠀⠋⠧⠄⠡</w:t>
      </w:r>
    </w:p>
    <w:p w14:paraId="3FB714A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⠱⠋⠷⠄⠀⠳⠓⠜⠈⠀⠱⠋⠷⠄⠀⠥⠁⠚⠧⠄⠀⠊⠄⠛⠊⠂</w:t>
      </w:r>
    </w:p>
    <w:p w14:paraId="0DF81E0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⠭⠃⠴⠄⠀⠱⠋⠷⠄⠀⠓⠢⠛⠢⠂⠐⠆</w:t>
      </w:r>
    </w:p>
    <w:p w14:paraId="1F8F538D">
      <w:pPr>
        <w:keepLines/>
        <w:widowControl w:val="0"/>
      </w:pPr>
    </w:p>
    <w:p w14:paraId="1574DF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⠡⠁⠒⠂⠀⠎⠕⠁⠓⠑⠄⠀⠠⠠⠠⠏⠀⠉⠀⠗⠀⠬⠄⠀⠡⠁⠒⠂</w:t>
      </w:r>
    </w:p>
    <w:p w14:paraId="10995C2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⠎⠕⠁⠓⠑⠄⠀⠉⠀⠗⠀⠊⠀⠎⠀⠏⠀⠗⠠⠄⠀⠛⠩⠄⠉⠢⠆⠀⠙</w:t>
      </w:r>
    </w:p>
    <w:p w14:paraId="62B3839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⠛⠻⠁⠓⠊</w:t>
      </w:r>
    </w:p>
    <w:p w14:paraId="0DCCC660">
      <w:pPr>
        <w:keepLines/>
        <w:widowControl w:val="0"/>
      </w:pPr>
    </w:p>
    <w:p w14:paraId="600F198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⠃⠜⠄⠛⠢⠂⠀⠼⠋⠀⠅⠪⠁⠱⠄</w:t>
      </w:r>
    </w:p>
    <w:p w14:paraId="7941650F">
      <w:pPr>
        <w:keepLines/>
        <w:widowControl w:val="0"/>
      </w:pPr>
    </w:p>
    <w:p w14:paraId="76B478A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⠙⠊⠀⠼⠂⠀⠓⠭</w:t>
      </w:r>
    </w:p>
    <w:p w14:paraId="2B7105FB">
      <w:pPr>
        <w:keepLines/>
        <w:widowControl w:val="0"/>
      </w:pPr>
      <w:r>
        <w:br w:type="page"/>
      </w:r>
    </w:p>
    <w:p w14:paraId="5589B69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⠃⠊⠄⠛⠜⠀⠙⠩⠄⠤⠀⠓⠢⠓⠣⠁⠵⠕⠹</w:t>
      </w:r>
    </w:p>
    <w:p w14:paraId="1A570E59">
      <w:pPr>
        <w:keepLines/>
        <w:widowControl w:val="0"/>
      </w:pPr>
    </w:p>
    <w:p w14:paraId="214C778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⠡⠁⠒⠂⠀⠎⠕⠁⠓⠑⠄⠀⠠⠠⠠⠏⠀⠉⠀⠗⠠⠄⠀⠇⠮</w:t>
      </w:r>
    </w:p>
    <w:p w14:paraId="3195CCA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⠛⠩⠄⠉⠢⠆⠤⠀⠞⠲⠁⠛⠕⠀⠓⠸⠂⠓⠻⠀⠅⠕⠵⠼⠁</w:t>
      </w:r>
    </w:p>
    <w:p w14:paraId="23E489C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⠍⠥⠆⠃⠜⠁⠀⠓⠢⠎⠻⠁⠀⠃⠡⠀⠛⠩⠁⠉⠢⠆⠀⠓⠣⠓⠖⠆</w:t>
      </w:r>
    </w:p>
    <w:p w14:paraId="4DEA35CA">
      <w:pPr>
        <w:keepLines/>
        <w:widowControl w:val="0"/>
      </w:pPr>
    </w:p>
    <w:p w14:paraId="458DDD5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⠡⠁⠒⠂⠀⠎⠕⠁⠓⠑⠄⠀⠠⠠⠠⠉⠀⠗⠀⠊⠀⠎⠀⠏⠀⠗⠠⠄</w:t>
      </w:r>
    </w:p>
    <w:p w14:paraId="3A2F32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⠇⠮⠀⠛⠩⠄⠉⠢⠆⠤⠀⠞⠲⠁⠛⠕⠀⠓⠬⠇⠑⠀⠱⠂⠃⠑⠂⠀⠬⠄</w:t>
      </w:r>
    </w:p>
    <w:p w14:paraId="17F14FF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⠍⠮⠀⠓⠕⠓⠡⠀⠟⠧⠄⠱⠼⠁⠀⠃⠖⠛⠖⠀⠓⠣⠓⠖⠆</w:t>
      </w:r>
    </w:p>
    <w:p w14:paraId="784D4EF7">
      <w:pPr>
        <w:keepLines/>
        <w:widowControl w:val="0"/>
      </w:pPr>
    </w:p>
    <w:p w14:paraId="144911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⠙⠊⠀⠼⠆⠀⠓⠭</w:t>
      </w:r>
    </w:p>
    <w:p w14:paraId="0C159CC2">
      <w:pPr>
        <w:keepLines/>
        <w:widowControl w:val="0"/>
      </w:pPr>
    </w:p>
    <w:p w14:paraId="1848B01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⠃⠊⠄⠛⠜⠀⠙⠩⠄⠤⠀⠱⠋⠷⠄⠀⠊⠙⠡⠀⠅⠕⠵⠼⠁</w:t>
      </w:r>
    </w:p>
    <w:p w14:paraId="70BA22E4">
      <w:pPr>
        <w:keepLines/>
        <w:widowControl w:val="0"/>
      </w:pPr>
    </w:p>
    <w:p w14:paraId="5AF79DA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⠡⠁⠒⠂⠀⠎⠕⠁⠓⠑⠄⠀⠠⠠⠠⠏⠀⠉⠀⠗⠠⠄⠀⠇⠮</w:t>
      </w:r>
    </w:p>
    <w:p w14:paraId="597D5D9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⠛⠩⠄⠉⠢⠆⠤⠀⠞⠲⠁⠟⠦⠀⠃⠖⠁⠓⠧⠀⠓⠢⠎⠻⠁</w:t>
      </w:r>
    </w:p>
    <w:p w14:paraId="1AA62F3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⠅⠕⠵⠼⠁</w:t>
      </w:r>
    </w:p>
    <w:p w14:paraId="508DD2D3">
      <w:pPr>
        <w:keepLines/>
        <w:widowControl w:val="0"/>
      </w:pPr>
    </w:p>
    <w:p w14:paraId="4F42F51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⠡⠁⠒⠂⠀⠎⠕⠁⠓⠑⠄⠀⠠⠠⠠⠉⠀⠗⠀⠊⠀⠎⠀⠏⠀⠗⠠⠄</w:t>
      </w:r>
    </w:p>
    <w:p w14:paraId="0467A9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⠇⠮⠀⠛⠩⠄⠉⠢⠆⠤⠀⠟⠦⠀⠬⠄⠀⠅⠕⠵⠼⠁⠀⠛⠑⠂⠓⠢⠐</w:t>
      </w:r>
    </w:p>
    <w:p w14:paraId="4796A58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⠑⠀⠅⠢⠄⠀⠞⠧⠆⠎⠕⠄⠀⠥⠂⠀⠅⠕⠵⠼⠁⠀⠋⠦⠧</w:t>
      </w:r>
    </w:p>
    <w:p w14:paraId="044EA08C">
      <w:pPr>
        <w:keepLines/>
        <w:widowControl w:val="0"/>
      </w:pPr>
    </w:p>
    <w:p w14:paraId="630E162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⠙⠊⠀⠼⠒⠀⠓⠭</w:t>
      </w:r>
    </w:p>
    <w:p w14:paraId="767E7EE1">
      <w:pPr>
        <w:keepLines/>
        <w:widowControl w:val="0"/>
      </w:pPr>
    </w:p>
    <w:p w14:paraId="026E764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⠃⠊⠄⠛⠜⠀⠙⠩⠄⠤⠀⠳⠁⠱⠀⠋⠦⠓⠭</w:t>
      </w:r>
      <w:r>
        <w:br w:type="page"/>
      </w:r>
    </w:p>
    <w:p w14:paraId="126CC5D3">
      <w:pPr>
        <w:keepLines/>
        <w:widowControl w:val="0"/>
      </w:pPr>
    </w:p>
    <w:p w14:paraId="209F442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⠡⠁⠒⠂⠀⠎⠕⠁⠓⠑⠄⠀⠠⠠⠠⠏⠀⠉⠀⠗⠠⠄⠀⠇⠮</w:t>
      </w:r>
    </w:p>
    <w:p w14:paraId="650517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⠛⠩⠄⠉⠢⠆⠤⠀⠛⠊⠱⠥⠀⠟⠼⠱⠥⠂⠈⠀⠙⠡⠇⠭⠀⠝⠼⠇⠊</w:t>
      </w:r>
    </w:p>
    <w:p w14:paraId="1936832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⠛⠭⠂⠈⠀⠇⠣⠂⠟⠶⠀⠡⠹⠀⠛⠶⠄</w:t>
      </w:r>
    </w:p>
    <w:p w14:paraId="32E05A60">
      <w:pPr>
        <w:keepLines/>
        <w:widowControl w:val="0"/>
      </w:pPr>
    </w:p>
    <w:p w14:paraId="5ACD902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⠡⠁⠒⠂⠀⠎⠕⠁⠓⠑⠄⠀⠠⠠⠠⠉⠀⠗⠀⠊⠀⠎⠀⠏⠀⠗⠠⠄</w:t>
      </w:r>
    </w:p>
    <w:p w14:paraId="1B1F2B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⠇⠮⠀⠛⠩⠄⠉⠢⠆⠤⠀⠓⠬⠇⠑⠀⠱⠂⠃⠑⠂⠀⠇⠡⠂⠓⠕⠐</w:t>
      </w:r>
    </w:p>
    <w:p w14:paraId="46584DA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⠱⠓⠢⠀⠅⠪⠁⠋⠔⠀⠃⠩⠓⠑⠂⠀⠙⠥⠂⠟⠥⠁</w:t>
      </w:r>
    </w:p>
    <w:p w14:paraId="3B6A6315">
      <w:pPr>
        <w:keepLines/>
        <w:widowControl w:val="0"/>
      </w:pPr>
    </w:p>
    <w:p w14:paraId="6281F62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⠙⠊⠀⠼⠲⠀⠓⠭</w:t>
      </w:r>
    </w:p>
    <w:p w14:paraId="4AB48F35">
      <w:pPr>
        <w:keepLines/>
        <w:widowControl w:val="0"/>
      </w:pPr>
    </w:p>
    <w:p w14:paraId="7019A34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⠃⠊⠄⠛⠜⠀⠙⠩⠄⠤⠀⠛⠲⠞⠲⠀⠜⠁⠅⠳</w:t>
      </w:r>
    </w:p>
    <w:p w14:paraId="0E3A519B">
      <w:pPr>
        <w:keepLines/>
        <w:widowControl w:val="0"/>
      </w:pPr>
    </w:p>
    <w:p w14:paraId="59A0379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⠡⠁⠒⠂⠀⠎⠕⠁⠓⠑⠄⠀⠠⠠⠠⠏⠀⠉⠀⠗⠠⠄⠀⠇⠮</w:t>
      </w:r>
    </w:p>
    <w:p w14:paraId="49D4FA4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⠛⠩⠄⠉⠢⠆⠤⠀⠛⠸⠁⠀⠓⠬⠁⠜⠀⠓⠢⠱⠀⠙⠺⠌⠖⠈</w:t>
      </w:r>
    </w:p>
    <w:p w14:paraId="481A595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⠓⠡⠝⠼⠀⠩⠌⠼⠈⠀⠥⠁⠚⠧⠄⠀⠅⠲⠌⠀⠓⠢⠀⠛⠑⠂⠛⠕⠄</w:t>
      </w:r>
    </w:p>
    <w:p w14:paraId="32768CE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⠛⠑⠄⠱</w:t>
      </w:r>
    </w:p>
    <w:p w14:paraId="16B00A29">
      <w:pPr>
        <w:keepLines/>
        <w:widowControl w:val="0"/>
      </w:pPr>
    </w:p>
    <w:p w14:paraId="451634D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⠡⠁⠒⠂⠀⠎⠕⠁⠓⠑⠄⠀⠠⠠⠠⠉⠀⠗⠀⠊⠀⠎⠀⠏⠀⠗⠠⠄</w:t>
      </w:r>
    </w:p>
    <w:p w14:paraId="16810C5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⠇⠮⠀⠛⠩⠄⠉⠢⠆⠤⠀⠛⠸⠁⠀⠓⠬⠁⠜⠀⠓⠢⠱⠀⠙⠺⠌⠖⠈</w:t>
      </w:r>
    </w:p>
    <w:p w14:paraId="11820A3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⠓⠡⠝⠼⠀⠩⠌⠼⠈⠀⠥⠁⠚⠧⠄⠀⠅⠲⠌⠀⠓⠢⠀⠛⠑⠂⠛⠕⠄</w:t>
      </w:r>
    </w:p>
    <w:p w14:paraId="5EAA5E6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⠛⠑⠄⠱</w:t>
      </w:r>
    </w:p>
    <w:p w14:paraId="2B03510F">
      <w:pPr>
        <w:keepLines/>
        <w:widowControl w:val="0"/>
      </w:pPr>
    </w:p>
    <w:p w14:paraId="41CE1B9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⠃⠜⠄⠛⠢⠂⠀⠼⠋⠀⠛⠑⠂⠱⠥</w:t>
      </w:r>
    </w:p>
    <w:p w14:paraId="0567BF30">
      <w:pPr>
        <w:keepLines/>
        <w:widowControl w:val="0"/>
      </w:pPr>
      <w:r>
        <w:br w:type="page"/>
      </w:r>
    </w:p>
    <w:p w14:paraId="0B64F6C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⠃⠥⠜⠀⠃⠔⠄⠀⠭⠂⠓⠡⠀⠛⠩⠄⠙⠧⠁⠀⠇⠊⠄⠛⠑⠄⠀⠟⠼</w:t>
      </w:r>
    </w:p>
    <w:p w14:paraId="75F1E78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⠌⠼⠵⠪⠀⠩⠂⠌⠲⠀⠓⠻⠆⠃⠡⠤⠀⠛⠩⠄⠉⠢⠆⠀⠛⠑⠂⠛⠕⠄</w:t>
      </w:r>
    </w:p>
    <w:p w14:paraId="0A6200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⠓⠬⠁⠜⠀⠛⠑⠂⠓⠢⠀⠉⠪⠄⠭⠀⠱⠂⠛⠩⠁⠈⠀⠭⠃⠴⠄</w:t>
      </w:r>
    </w:p>
    <w:p w14:paraId="24B5CE3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⠌⠇⠭⠈⠀⠛⠩⠄⠉⠢⠆⠀⠓⠩⠈⠀⠇⠣⠂⠟⠶⠀⠌⠼⠌⠶⠀⠓⠢</w:t>
      </w:r>
    </w:p>
    <w:p w14:paraId="6BDE5F6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⠊⠱⠼⠁⠀⠏⠧⠆⠙⠻⠀⠛⠑⠄⠱⠐⠆⠣⠁⠓⠡⠀⠛⠑⠂⠛⠕⠄⠀⠑</w:t>
      </w:r>
    </w:p>
    <w:p w14:paraId="5EA7792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⠃⠥⠝⠼⠀⠵⠪⠀⠎⠕⠄⠳⠀⠅⠡⠅⠶⠀⠓⠫⠀⠻⠂⠅⠯⠀⠏⠪⠟⠥</w:t>
      </w:r>
    </w:p>
    <w:p w14:paraId="1D1DD6E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⠛⠧⠄⠚⠧⠄⠐⠆</w:t>
      </w:r>
    </w:p>
    <w:p w14:paraId="11644A6D">
      <w:pPr>
        <w:keepLines/>
        <w:widowControl w:val="0"/>
      </w:pPr>
    </w:p>
    <w:p w14:paraId="5C6590F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⠊⠛⠢⠀⠛⠊⠁⠣⠁⠓⠺⠇⠥⠀⠱⠛⠜⠄</w:t>
      </w:r>
    </w:p>
    <w:p w14:paraId="435B9CDF">
      <w:pPr>
        <w:keepLines/>
        <w:widowControl w:val="0"/>
      </w:pPr>
    </w:p>
    <w:p w14:paraId="583DCB4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⠃⠔⠄⠀⠓⠢⠎⠻⠁⠛⠩⠄⠉⠢⠆⠀⠟⠷⠁⠓⠭⠀⠟⠼⠀⠓⠺⠇⠥</w:t>
      </w:r>
    </w:p>
    <w:p w14:paraId="12966A8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⠱⠂⠐⠀⠍⠥⠆⠃⠜⠁⠀⠃⠡⠙⠥⠂⠀⠓⠬⠇⠑⠀⠱</w:t>
      </w:r>
    </w:p>
    <w:p w14:paraId="28A67CA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⠱⠥⠁⠚⠥⠆⠐⠀⠱⠂⠃⠑⠂⠀⠋⠴⠵⠄⠀⠱⠀⠟⠻⠛⠧⠄</w:t>
      </w:r>
    </w:p>
    <w:p w14:paraId="7FD3DDA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⠍⠢⠅⠽⠐⠀⠅⠕⠵⠼⠁⠀⠓⠢⠀⠓⠣⠓⠖⠆⠀⠋⠦⠆⠙⠔</w:t>
      </w:r>
    </w:p>
    <w:p w14:paraId="05F09A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⠛⠕⠟⠼⠀⠓⠭⠁⠙⠦⠁⠬⠂⠀⠅⠲⠌⠀⠬⠄⠀⠋⠦⠆⠙⠔⠐</w:t>
      </w:r>
    </w:p>
    <w:p w14:paraId="166E2D5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⠡⠂⠛⠶⠁⠀⠓⠕⠆⠀⠩⠂⠎⠢⠀⠱⠀⠱⠥⠁⠟⠥⠁⠐⠆⠙⠺⠌⠖</w:t>
      </w:r>
    </w:p>
    <w:p w14:paraId="09E13A8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⠵⠢⠂⠀⠓⠭⠀⠓⠊⠞⠲⠄⠀⠙⠀⠵⠆⠛⠩⠄⠀⠛⠲⠁⠝⠼⠐</w:t>
      </w:r>
    </w:p>
    <w:p w14:paraId="2257DE1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⠛⠖⠎⠥⠀⠕⠍⠴⠀⠍⠮⠳⠀⠓⠣⠓⠖⠆⠀⠛⠳⠁⠛⠡⠀⠙⠪⠃⠜⠄</w:t>
      </w:r>
    </w:p>
    <w:p w14:paraId="77CBA4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⠍⠮⠳⠀⠍⠥⠆⠃⠜⠁⠐⠀⠓⠪⠱⠀⠌⠼⠄⠛⠢⠀⠓⠊⠞⠲⠄</w:t>
      </w:r>
    </w:p>
    <w:p w14:paraId="149A3CE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⠍⠮⠳⠀⠌⠼⠟⠦⠀⠛⠲⠁⠵⠕⠐⠆</w:t>
      </w:r>
    </w:p>
    <w:p w14:paraId="2260B855">
      <w:pPr>
        <w:keepLines/>
        <w:widowControl w:val="0"/>
      </w:pPr>
    </w:p>
    <w:p w14:paraId="0903830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⠧⠁⠅⠯⠈⠀⠇⠒⠂⠇⠊⠄⠀⠬⠄⠀⠋⠥⠆⠵⠢⠂⠀⠚⠴</w:t>
      </w:r>
    </w:p>
    <w:p w14:paraId="7D1A0A4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⠟⠶⠆⠓⠣⠁</w:t>
      </w:r>
    </w:p>
    <w:p w14:paraId="734949AA">
      <w:pPr>
        <w:keepLines/>
        <w:widowControl w:val="0"/>
      </w:pPr>
    </w:p>
    <w:p w14:paraId="138316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⠺⠱⠂⠍⠀⠧⠁⠅⠯⠀⠜⠀⠉⠲⠀⠱⠢⠛⠊⠀⠅⠪⠁⠱⠄</w:t>
      </w:r>
      <w:r>
        <w:br w:type="page"/>
      </w:r>
    </w:p>
    <w:p w14:paraId="37A1776B">
      <w:pPr>
        <w:keepLines/>
        <w:widowControl w:val="0"/>
      </w:pPr>
    </w:p>
    <w:p w14:paraId="3C412F8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⠱⠼⠁⠥⠀⠓⠊⠞⠲⠄⠀⠓⠺⠆⠀⠋⠥⠆⠌⠈⠀⠃⠩⠊⠆⠀⠃⠡</w:t>
      </w:r>
    </w:p>
    <w:p w14:paraId="2D275B8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⠬⠄⠀⠓⠻⠛⠡⠀⠓⠭⠁⠓⠥⠆⠵⠕⠹⠐⠀⠣⠁⠉⠄⠀⠃⠥⠝⠼</w:t>
      </w:r>
    </w:p>
    <w:p w14:paraId="0715DD3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⠌⠁⠀⠵⠪⠀⠓⠭⠍⠥⠆⠀⠛⠑⠂⠱⠥⠀⠱⠂⠉⠪⠀⠅⠖⠄⠇⠬</w:t>
      </w:r>
    </w:p>
    <w:p w14:paraId="0FA488F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⠧⠁⠅⠯⠐⠆⠋⠥⠆⠵⠢⠂⠀⠚⠴⠀⠙⠀⠛⠲⠁⠵⠕⠀⠓⠬⠁⠜</w:t>
      </w:r>
    </w:p>
    <w:p w14:paraId="0D624BE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⠵⠪⠀⠍⠥⠆⠃⠜⠁⠀⠱⠢⠙⠡⠈⠀⠉⠪⠇⠜⠀⠓⠯⠄⠵⠢⠂⠈</w:t>
      </w:r>
    </w:p>
    <w:p w14:paraId="1911958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⠱⠂⠩⠀⠟⠦⠄⠎⠕⠄⠈⠀⠱⠥⠛⠬⠛⠻⠄⠇⠊⠄⠈⠀⠟⠧⠄⠏⠣⠄</w:t>
      </w:r>
    </w:p>
    <w:p w14:paraId="4445F7B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⠱⠄⠹⠀⠓⠢⠀⠋⠮⠆⠅⠊⠆⠀⠟⠥⠄⠌⠀⠙⠼⠄⠀⠓⠻⠛⠑⠂</w:t>
      </w:r>
    </w:p>
    <w:p w14:paraId="443A0D8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⠟⠓⠬⠀⠏⠡⠛⠥⠁⠀⠋⠼⠓⠩⠄⠐⠆</w:t>
      </w:r>
    </w:p>
    <w:p w14:paraId="2E81DE1D">
      <w:pPr>
        <w:keepLines/>
        <w:widowControl w:val="0"/>
      </w:pPr>
    </w:p>
    <w:p w14:paraId="4DED951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⠇⠳⠛⠢⠀⠃⠊⠓⠬⠁⠀⠞⠖⠄⠇⠒⠀⠙⠀⠒⠆⠞⠊</w:t>
      </w:r>
    </w:p>
    <w:p w14:paraId="6CE1DD7B">
      <w:pPr>
        <w:keepLines/>
        <w:widowControl w:val="0"/>
      </w:pPr>
    </w:p>
    <w:p w14:paraId="083133E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⠍⠥⠆⠙⠊⠀⠱⠋⠷⠄⠀⠌⠼⠙⠦⠤⠀⠓⠭⠍⠥⠆⠀⠛⠑⠄⠛⠾⠂</w:t>
      </w:r>
    </w:p>
    <w:p w14:paraId="6BDD50A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⠙⠀⠱⠀⠱⠂⠛⠊⠀⠒⠆⠞⠊⠐⠀⠓⠪⠱⠀⠌⠵⠖⠀⠇⠢</w:t>
      </w:r>
    </w:p>
    <w:p w14:paraId="5E2FB54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⠃⠥⠃⠊⠜⠀⠋⠼⠓⠩⠄⠐⠄</w:t>
      </w:r>
    </w:p>
    <w:p w14:paraId="606B4FEA">
      <w:pPr>
        <w:keepLines/>
        <w:widowControl w:val="0"/>
      </w:pPr>
    </w:p>
    <w:p w14:paraId="29796A2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⠙⠺⠓⠭⠀⠱⠋⠷⠄⠀⠓⠢⠱⠤⠀⠎⠕⠄⠹⠀⠱⠼⠁⠥⠀⠉⠪⠇⠜⠈</w:t>
      </w:r>
    </w:p>
    <w:p w14:paraId="4C78AAC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⠎⠥⠌⠥⠄⠀⠓⠢⠀⠓⠬⠇⠑⠀⠙⠀⠋⠼⠓⠩⠄⠀⠙⠼⠄⠛⠊⠂</w:t>
      </w:r>
    </w:p>
    <w:p w14:paraId="6CD51AF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⠱⠋⠷⠄⠀⠏⠊⠄⠏⠮⠆⠀⠟⠦⠄⠎⠕⠄⠀⠝⠼⠇⠊⠐⠄</w:t>
      </w:r>
    </w:p>
    <w:p w14:paraId="51BCEBD4">
      <w:pPr>
        <w:keepLines/>
        <w:widowControl w:val="0"/>
      </w:pPr>
    </w:p>
    <w:p w14:paraId="0B1E62B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⠚⠥⠓⠢⠀⠋⠦⠂⠌⠄⠀⠃⠖⠇⠥⠤⠀⠚⠴⠯⠂⠈⠀⠱⠢⠷⠁⠀⠓⠢</w:t>
      </w:r>
    </w:p>
    <w:p w14:paraId="24EBE39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⠓⠻⠛⠡⠀⠵⠴⠄⠭⠀⠬⠄⠀⠅⠩⠵⠪⠀⠺⠁⠓⠪⠆</w:t>
      </w:r>
    </w:p>
    <w:p w14:paraId="4039F24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⠛⠢⠂⠇⠊⠂⠐⠄</w:t>
      </w:r>
    </w:p>
    <w:p w14:paraId="6188B40B">
      <w:pPr>
        <w:keepLines/>
        <w:widowControl w:val="0"/>
      </w:pPr>
    </w:p>
    <w:p w14:paraId="22D656B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⠚⠥⠓⠢⠀⠃⠊⠍⠩⠄⠀⠥⠹⠤⠀⠞⠲⠊⠀⠛⠊⠱⠥⠀⠱⠋⠷⠄</w:t>
      </w:r>
      <w:r>
        <w:br w:type="page"/>
      </w:r>
    </w:p>
    <w:p w14:paraId="6CEAAA3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⠅⠢⠄⠝⠼⠀⠃⠮⠀⠹⠬⠂⠀⠳⠓⠪⠆</w:t>
      </w:r>
    </w:p>
    <w:p w14:paraId="01B0C6A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⠍⠥⠆⠙⠊⠐⠄⠝⠔⠄⠓⠑⠁⠀⠓⠣⠓⠊⠁⠀⠓⠬⠁⠜</w:t>
      </w:r>
    </w:p>
    <w:p w14:paraId="7DFC3FB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⠋⠴⠛⠊⠂⠛⠻⠄⠇⠊⠄⠐⠄</w:t>
      </w:r>
    </w:p>
    <w:p w14:paraId="5004323C">
      <w:pPr>
        <w:keepLines/>
        <w:widowControl w:val="0"/>
      </w:pPr>
    </w:p>
    <w:p w14:paraId="322FB2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⠱⠺⠂⠀⠟⠼⠙⠧⠁⠀⠡⠄⠓⠭⠄⠤⠀⠋⠼⠓⠩⠄⠀⠓⠢</w:t>
      </w:r>
    </w:p>
    <w:p w14:paraId="1801386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⠱⠷⠁⠊⠆⠀⠱⠋⠷⠄⠀⠛⠲⠁⠏⠡</w:t>
      </w:r>
    </w:p>
    <w:p w14:paraId="567D936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⠋⠴⠏⠮⠆⠐⠄⠚⠕⠆⠱⠅⠸⠞⠊⠄⠀⠱⠋⠷⠄⠀⠃⠮</w:t>
      </w:r>
    </w:p>
    <w:p w14:paraId="4706DE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⠟⠲⠁⠋⠴⠆⠀⠅⠡⠁⠞⠡⠁⠐⠄</w:t>
      </w:r>
    </w:p>
    <w:p w14:paraId="1E8B3F6B">
      <w:pPr>
        <w:keepLines/>
        <w:widowControl w:val="0"/>
      </w:pPr>
    </w:p>
    <w:p w14:paraId="2F7CDC4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⠚⠥⠓⠢⠀⠛⠑⠁⠱⠷⠀⠛⠩⠁⠙⠥⠁⠤⠀⠱⠋⠷⠄⠀⠵⠒⠁⠱⠷⠄</w:t>
      </w:r>
    </w:p>
    <w:p w14:paraId="02E1374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⠋⠔⠄⠇⠬⠈⠀⠇⠒⠂⠇⠊⠄⠀⠱⠴⠄⠌⠔⠁⠈⠀⠛⠊⠁⠛⠷</w:t>
      </w:r>
    </w:p>
    <w:p w14:paraId="664E175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⠱⠴⠄⠏⠊⠁⠀⠓⠢⠀⠌⠻⠁⠑⠆⠀⠛⠺⠁⠋⠧⠆⠐⠄</w:t>
      </w:r>
    </w:p>
    <w:p w14:paraId="7E11AB13">
      <w:pPr>
        <w:keepLines/>
        <w:widowControl w:val="0"/>
      </w:pPr>
    </w:p>
    <w:p w14:paraId="0A4D003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⠬⠄⠀⠚⠴⠇⠮⠀⠛⠊⠁⠣⠁⠃⠩⠁⠛⠊⠂⠀⠳⠛⠻⠁⠀⠙</w:t>
      </w:r>
    </w:p>
    <w:p w14:paraId="7AD92F8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⠃⠩⠁⠛⠑</w:t>
      </w:r>
    </w:p>
    <w:p w14:paraId="52A13793">
      <w:pPr>
        <w:keepLines/>
        <w:widowControl w:val="0"/>
      </w:pPr>
    </w:p>
    <w:p w14:paraId="653D248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⠞⠊⠄⠓⠊⠃⠖⠁⠀⠃⠩⠁⠛⠊⠂⠈⠀⠅⠢⠄⠀⠊⠂⠟⠻⠀⠙</w:t>
      </w:r>
    </w:p>
    <w:p w14:paraId="1D1808A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⠱⠼⠁⠌⠂⠀⠓⠊⠀⠃⠩⠁⠛⠊⠂⠀⠓⠢⠀⠛⠊⠁⠟⠥⠄</w:t>
      </w:r>
    </w:p>
    <w:p w14:paraId="294D579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⠩⠂⠛⠳⠁⠀⠵⠪⠀⠋⠼⠓⠩⠄⠀⠬⠄⠀⠇⠒⠂⠇⠊⠄⠀⠱⠦</w:t>
      </w:r>
    </w:p>
    <w:p w14:paraId="4100FF1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⠃⠡⠃⠥⠓⠭⠁⠞⠲⠐⠆⠱⠢⠛⠊⠂⠀⠚⠴⠞⠊⠄⠈</w:t>
      </w:r>
    </w:p>
    <w:p w14:paraId="4DFE052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⠏⠮⠁⠞⠪⠁⠈⠀⠱⠼⠁⠌⠂⠓⠊⠃⠖⠁⠀⠓⠕⠆⠀⠅⠢⠄</w:t>
      </w:r>
    </w:p>
    <w:p w14:paraId="704E714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⠊⠂⠟⠻⠀⠛⠪⠄⠃⠩⠀⠙⠀⠩⠂⠛⠳⠁⠀⠃⠊⠓⠬⠁⠀⠛⠑⠁⠱⠷</w:t>
      </w:r>
    </w:p>
    <w:p w14:paraId="3004856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⠩⠂⠛⠢⠂⠀⠙⠀⠋⠔⠄⠇⠬⠈⠀⠇⠒⠂⠇⠊⠄⠀⠬⠄⠀⠱⠢⠓⠺⠆</w:t>
      </w:r>
    </w:p>
    <w:p w14:paraId="2A9D1EE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⠱⠴⠄⠌⠔⠁⠐⠆⠓⠩⠱⠦⠀⠅⠢⠁⠏⠥⠄⠀⠞⠖⠄⠇⠒</w:t>
      </w:r>
    </w:p>
    <w:p w14:paraId="22357AF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⠅⠢⠄⠊⠄⠀⠋⠴⠓⠊⠁⠀⠯⠂⠵⠢⠂⠐⠀⠙⠧⠀⠃⠥⠝⠼⠀⠃⠔⠄</w:t>
      </w:r>
      <w:r>
        <w:br w:type="page"/>
      </w:r>
    </w:p>
    <w:p w14:paraId="2254E76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⠺⠛⠡⠁⠀⠏⠊⠁⠌⠒⠄⠀⠙⠀⠱⠂⠛⠩⠀⠍⠜⠱⠥⠀⠺⠂</w:t>
      </w:r>
    </w:p>
    <w:p w14:paraId="6743D6E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⠏⠥⠄⠞⠲⠁⠀⠛⠢⠚⠴⠀⠓⠭⠍⠥⠆⠐⠆</w:t>
      </w:r>
    </w:p>
    <w:p w14:paraId="03F4438F">
      <w:pPr>
        <w:keepLines/>
        <w:widowControl w:val="0"/>
      </w:pPr>
    </w:p>
    <w:p w14:paraId="5F0D2F5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⠃⠴⠄⠱⠷⠄⠉⠢⠆⠀⠙⠀⠃⠩⠁⠛⠑⠤⠀⠃⠴⠄⠱⠷⠄⠉⠢⠆</w:t>
      </w:r>
    </w:p>
    <w:p w14:paraId="16A7EA1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⠌⠁⠀⠞⠊⠛⠲⠁⠀⠛⠪⠝⠩⠆⠀⠛⠜⠬⠐⠀⠃⠥⠀⠞⠊⠛⠲⠁</w:t>
      </w:r>
    </w:p>
    <w:p w14:paraId="00D5BA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⠏⠮⠭⠄⠀⠺⠁⠱⠼⠁⠥⠈⠀⠛⠪⠄⠵⠖⠀⠛⠊⠁⠣⠁⠈⠀⠌⠃⠮</w:t>
      </w:r>
    </w:p>
    <w:p w14:paraId="4D842D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⠌⠴⠄⠙⠻⠀⠱⠛⠊⠀⠓⠕⠆⠀⠟⠥⠄⠇⠊⠄⠀⠇⠣⠂⠟⠶</w:t>
      </w:r>
    </w:p>
    <w:p w14:paraId="63D560D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⠭⠃⠴⠄⠀⠙⠀⠉⠖⠁⠵⠕⠋⠦⠋⠔⠄⠐⠆</w:t>
      </w:r>
    </w:p>
    <w:p w14:paraId="1C86304F">
      <w:pPr>
        <w:keepLines/>
        <w:widowControl w:val="0"/>
      </w:pPr>
    </w:p>
    <w:p w14:paraId="6067345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⠥⠂⠌⠦⠪⠀⠑⠀⠱⠀⠋⠥⠆⠵⠢⠂⠀⠚⠴⠀⠟⠶⠆⠓⠣⠁⠀⠙</w:t>
      </w:r>
    </w:p>
    <w:p w14:paraId="10E4AB4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⠊⠃⠥⠋⠴</w:t>
      </w:r>
    </w:p>
    <w:p w14:paraId="6FB06C81">
      <w:pPr>
        <w:keepLines/>
        <w:widowControl w:val="0"/>
      </w:pPr>
    </w:p>
    <w:p w14:paraId="277725A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⠅⠢⠁⠓⠾⠂⠀⠟⠻⠃⠢⠁⠀⠃⠥⠛⠣⠄⠀⠜⠀⠒⠆⠀⠝⠮⠆⠚⠲</w:t>
      </w:r>
    </w:p>
    <w:p w14:paraId="5267F0F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⠱⠋⠷⠄⠀⠌⠼⠅⠾⠆⠐⠀⠓⠻⠜⠀⠒⠆⠀⠱⠺⠂⠀⠝⠼⠛⠷</w:t>
      </w:r>
    </w:p>
    <w:p w14:paraId="16DB021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⠓⠕⠆⠅⠬⠄⠐⠆⠞⠊⠛⠲⠁⠀⠏⠡⠍⠥⠆⠀⠾⠙⠥⠂⠅⠊⠆</w:t>
      </w:r>
    </w:p>
    <w:p w14:paraId="24FC0A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⠳⠓⠖⠄⠀⠙⠀⠒⠂⠙⠦⠈⠀⠌⠒⠄⠅⠾⠆⠀⠙⠀⠣⠁⠏⠣</w:t>
      </w:r>
    </w:p>
    <w:p w14:paraId="398925B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⠍⠜⠱⠥⠈⠀⠅⠢⠄⠀⠇⠊⠄⠛⠑⠄⠀⠙⠀⠱⠥⠬⠄⠀⠛⠑⠄⠱</w:t>
      </w:r>
    </w:p>
    <w:p w14:paraId="5D5734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⠓⠢⠀⠙⠕⠁⠌⠲⠄⠀⠉⠧⠁⠬⠀⠋⠦⠱⠐⠀⠝⠼⠛⠷</w:t>
      </w:r>
    </w:p>
    <w:p w14:paraId="18AB2D2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⠛⠩⠄⠱⠖⠄⠀⠱⠛⠾⠂⠈⠀⠞⠡⠁⠛⠾⠂⠈⠀⠬⠄⠩⠂⠀⠬⠄</w:t>
      </w:r>
    </w:p>
    <w:p w14:paraId="446DD07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⠛⠊⠱⠥⠀⠞⠜⠛⠩⠀⠵⠖⠟⠼⠀⠙⠀⠓⠾⠂⠓⠊⠂</w:t>
      </w:r>
    </w:p>
    <w:p w14:paraId="3458946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⠍⠴⠅⠧⠄⠐⠆</w:t>
      </w:r>
    </w:p>
    <w:p w14:paraId="7445EF8D">
      <w:pPr>
        <w:keepLines/>
        <w:widowControl w:val="0"/>
      </w:pPr>
    </w:p>
    <w:p w14:paraId="70A13A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⠓⠩⠱⠦⠀⠵⠆⠓⠾⠂⠀⠓⠕⠙⠲</w:t>
      </w:r>
    </w:p>
    <w:p w14:paraId="6D497BD6">
      <w:pPr>
        <w:keepLines/>
        <w:widowControl w:val="0"/>
      </w:pPr>
    </w:p>
    <w:p w14:paraId="5520FB2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⠓⠕⠙⠲⠀⠊⠤⠀⠛⠮⠄⠀⠓⠊⠃⠖⠁⠛⠲⠁⠟⠦⠄⠀⠏⠮⠆⠣⠁</w:t>
      </w:r>
      <w:r>
        <w:br w:type="page"/>
      </w:r>
    </w:p>
    <w:p w14:paraId="0E84F8AE">
      <w:pPr>
        <w:keepLines/>
        <w:widowControl w:val="0"/>
      </w:pPr>
    </w:p>
    <w:p w14:paraId="0B04E15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⠹⠀⠵⠆⠛⠊⠄⠀⠙⠀⠱⠼⠁⠣⠁⠀⠺⠂⠀⠊⠄⠓⠫⠀⠎⠛⠢</w:t>
      </w:r>
    </w:p>
    <w:p w14:paraId="26221B3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⠱⠛⠩⠀⠱⠢⠌⠀⠃⠥⠞⠲⠀⠛⠑⠂⠵⠷⠤⠀⠌⠖⠄⠙⠖</w:t>
      </w:r>
    </w:p>
    <w:p w14:paraId="37F974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⠅⠊⠄⠙⠲⠵⠄⠈⠀⠌⠻⠄⠇⠥⠈⠀⠋⠧⠊⠆⠈⠀⠙⠧⠃⠪⠂⠌</w:t>
      </w:r>
    </w:p>
    <w:p w14:paraId="2B76521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⠌⠢⠂⠙⠑⠂⠐⠆⠇⠥⠣⠁⠀⠓⠷⠆⠀⠙⠔⠄⠇⠻⠀⠱⠒⠓⠬⠐</w:t>
      </w:r>
    </w:p>
    <w:p w14:paraId="58E0FC9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⠵⠪⠆⠀⠅⠡⠄⠀⠞⠲⠃⠧⠀⠛⠴⠁⠛⠬⠀⠛⠑⠂⠵⠷⠀⠛⠑⠄⠱</w:t>
      </w:r>
    </w:p>
    <w:p w14:paraId="597830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⠋⠔⠱⠼⠁⠀⠇⠢⠀⠱⠴⠂⠍⠐⠆⠏⠧⠆⠙⠻⠀⠃⠜⠁⠌⠒⠄</w:t>
      </w:r>
    </w:p>
    <w:p w14:paraId="23DDDEA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⠃⠥⠱⠀⠣⠁⠓⠜⠀⠓⠖⠄⠃⠥⠓⠖⠄⠀⠞⠡⠁⠐⠀⠗⠱⠀⠱⠒⠓⠬</w:t>
      </w:r>
    </w:p>
    <w:p w14:paraId="3397CDE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⠬⠄⠀⠛⠪⠝⠩⠆⠀⠱⠋⠷⠄⠀⠌⠒⠄⠅⠾⠆⠐⠆</w:t>
      </w:r>
    </w:p>
    <w:p w14:paraId="10C85C51">
      <w:pPr>
        <w:keepLines/>
        <w:widowControl w:val="0"/>
      </w:pPr>
    </w:p>
    <w:p w14:paraId="3A3114A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⠓⠕⠙⠲⠀⠗⠆⠤⠀⠎⠀⠍⠢⠅⠽⠀⠓⠺⠇⠥⠀⠞⠜⠄⠌⠧</w:t>
      </w:r>
    </w:p>
    <w:p w14:paraId="38AC44C5">
      <w:pPr>
        <w:keepLines/>
        <w:widowControl w:val="0"/>
      </w:pPr>
    </w:p>
    <w:p w14:paraId="5EDFF1F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⠉⠲⠀⠓⠫⠇⠑⠀⠅⠡⠛⠡⠀⠌⠲⠀⠚⠴⠆⠓⠯⠄⠀⠊⠛⠢⠐</w:t>
      </w:r>
    </w:p>
    <w:p w14:paraId="7F1DD6C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⠓⠑⠄⠟⠥⠁⠀⠱⠥⠁⠚⠥⠆⠈⠀⠟⠻⠛⠧⠄⠈⠀⠅⠲⠌⠀⠓⠢</w:t>
      </w:r>
    </w:p>
    <w:p w14:paraId="508F938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⠱⠥⠁⠟⠥⠁⠐⠆⠌⠁⠀⠵⠕⠀⠛⠪⠝⠩⠆⠱⠢⠛⠊⠐⠀⠃⠥</w:t>
      </w:r>
    </w:p>
    <w:p w14:paraId="7BBD0E0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⠱⠢⠛⠊⠂⠀⠌⠴⠁⠱⠂⠀⠱⠂⠩⠐⠆</w:t>
      </w:r>
    </w:p>
    <w:p w14:paraId="018CF56F">
      <w:pPr>
        <w:keepLines/>
        <w:widowControl w:val="0"/>
      </w:pPr>
    </w:p>
    <w:p w14:paraId="794471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⠅⠡⠛⠡⠀⠠⠁⠀⠤⠀⠛⠩⠄⠉⠢⠆⠀⠱⠺⠄⠭⠀⠌⠲⠀⠱⠋⠷⠄</w:t>
      </w:r>
    </w:p>
    <w:p w14:paraId="4F46214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⠉⠒⠵⠪⠀⠍⠷⠄⠇⠮⠀⠥⠁⠚⠧⠄⠥⠐⠀⠃⠡⠀⠛⠮⠄⠟⠥⠁</w:t>
      </w:r>
    </w:p>
    <w:p w14:paraId="714D81E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⠩⠂⠎⠢⠀⠞⠊⠱⠐⠆</w:t>
      </w:r>
    </w:p>
    <w:p w14:paraId="6E6EC301">
      <w:pPr>
        <w:keepLines/>
        <w:widowControl w:val="0"/>
      </w:pPr>
    </w:p>
    <w:p w14:paraId="103E363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⠅⠡⠛⠡⠀⠠⠃⠀⠤⠀⠛⠩⠄⠉⠢⠆⠀⠓⠥⠁⠓⠊⠁⠙⠖⠃⠡⠙⠥⠂</w:t>
      </w:r>
    </w:p>
    <w:p w14:paraId="1ACEBCD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⠙⠀⠊⠙⠻⠀⠞⠢⠆⠊⠆⠀⠓⠢⠎⠻⠁⠐⠀⠃⠡⠀⠛⠮⠄⠟⠥⠁</w:t>
      </w:r>
    </w:p>
    <w:p w14:paraId="7DC3657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⠡⠂⠛⠶⠁⠀⠞⠊⠱⠐⠆</w:t>
      </w:r>
    </w:p>
    <w:p w14:paraId="3D3BA601">
      <w:pPr>
        <w:keepLines/>
        <w:widowControl w:val="0"/>
      </w:pPr>
      <w:r>
        <w:br w:type="page"/>
      </w:r>
    </w:p>
    <w:p w14:paraId="273C9B5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⠅⠡⠛⠡⠀⠠⠉⠀⠤⠀⠌⠄⠳⠀⠒⠁⠙⠥⠀⠱⠼⠁⠛⠖⠁⠀⠓⠢</w:t>
      </w:r>
    </w:p>
    <w:p w14:paraId="636969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⠍⠷⠄⠌⠲⠀⠓⠜⠄⠀⠋⠴⠵⠄⠀⠞⠲⠱⠂⠀⠟⠥⠁⠓⠩⠀⠱⠂⠐</w:t>
      </w:r>
    </w:p>
    <w:p w14:paraId="1AE9047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⠉⠪⠀⠅⠊⠄⠙⠲⠀⠱⠥⠁⠟⠥⠁⠐⠆</w:t>
      </w:r>
    </w:p>
    <w:p w14:paraId="53C597B1">
      <w:pPr>
        <w:keepLines/>
        <w:widowControl w:val="0"/>
      </w:pPr>
    </w:p>
    <w:p w14:paraId="32C977B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⠓⠕⠙⠲⠀⠎⠧⠁⠤⠀⠌⠖⠄⠟⠥⠁⠀⠅⠾⠁⠱⠁⠀⠙⠀⠙⠺⠌⠖</w:t>
      </w:r>
    </w:p>
    <w:p w14:paraId="3312023F">
      <w:pPr>
        <w:keepLines/>
        <w:widowControl w:val="0"/>
      </w:pPr>
    </w:p>
    <w:p w14:paraId="2050CF1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⠍⠷⠄⠀⠛⠩⠄⠉⠢⠆⠀⠓⠊⠞⠲⠄⠀⠵⠪⠀⠎⠧⠁⠛⠢⠀⠺⠌⠁</w:t>
      </w:r>
    </w:p>
    <w:p w14:paraId="1EDD139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⠭⠃⠴⠄⠀⠌⠲⠀⠙⠷⠁⠀⠍⠮⠳⠀⠓⠣⠓⠖⠆⠐</w:t>
      </w:r>
    </w:p>
    <w:p w14:paraId="07537F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⠩⠂⠛⠳⠁⠌⠢⠄⠀⠣⠁⠉⠄⠀⠓⠯⠁⠃⠥⠀⠎⠧⠁⠛⠢⠀⠭⠃⠴⠄</w:t>
      </w:r>
    </w:p>
    <w:p w14:paraId="263D30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⠙⠷⠁⠀⠍⠮⠳⠀⠍⠥⠆⠃⠜⠁⠐⠆⠅⠡⠄⠀⠌⠄⠟⠥⠁⠀⠌⠢⠛⠢</w:t>
      </w:r>
    </w:p>
    <w:p w14:paraId="6E4377E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⠛⠑⠂⠇⠒⠀⠅⠾⠁⠱⠖⠄⠀⠱⠴⠂⠍⠀⠌⠼⠛⠬⠐⠆</w:t>
      </w:r>
    </w:p>
    <w:p w14:paraId="006FDFAA">
      <w:pPr>
        <w:keepLines/>
        <w:widowControl w:val="0"/>
      </w:pPr>
    </w:p>
    <w:p w14:paraId="50816DB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⠉⠧⠁⠅⠖⠄⠀⠋⠦⠓⠭⠤⠀⠌⠱⠖⠄⠀⠓⠬⠁⠜⠀⠅⠾⠆⠚⠴⠆</w:t>
      </w:r>
    </w:p>
    <w:p w14:paraId="1EDAFE9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⠭⠂⠓⠡⠀⠙⠺⠌⠖⠀⠝⠼⠀⠟⠧⠄⠱⠼⠁⠀⠓⠣⠓⠖⠆⠈</w:t>
      </w:r>
    </w:p>
    <w:p w14:paraId="6FC2F61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⠣⠁⠓⠡⠀⠙⠺⠌⠖⠀⠃⠥⠀⠟⠧⠄⠱⠼⠁⠀⠓⠣⠓⠖⠆⠐⠀⠃⠡</w:t>
      </w:r>
    </w:p>
    <w:p w14:paraId="0CE711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⠛⠩⠄⠌⠔⠁⠀⠭⠃⠴⠄⠀⠟⠥⠄⠇⠊⠄⠀⠬⠄⠀⠝⠮⠆⠃⠥</w:t>
      </w:r>
    </w:p>
    <w:p w14:paraId="506DA41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⠙⠺⠌⠖⠀⠱⠋⠷⠄⠀⠌⠼⠟⠦⠐⠆⠋⠷⠄⠵⠢⠂⠀⠥⠂</w:t>
      </w:r>
    </w:p>
    <w:p w14:paraId="640FBDA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⠓⠣⠓⠖⠆⠀⠅⠢⠄⠝⠼⠀⠌⠄⠱⠀⠓⠊⠞⠲⠄⠀⠱⠁⠓⠜⠐⠆</w:t>
      </w:r>
    </w:p>
    <w:p w14:paraId="7BD8E2D6">
      <w:pPr>
        <w:keepLines/>
        <w:widowControl w:val="0"/>
      </w:pPr>
    </w:p>
    <w:p w14:paraId="365E906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⠓⠕⠙⠲⠀⠎⠤⠀⠛⠊⠱⠥⠀⠬⠄⠀⠱⠢⠓⠺⠆⠀⠞⠖⠄⠇⠒</w:t>
      </w:r>
    </w:p>
    <w:p w14:paraId="6626CB4C">
      <w:pPr>
        <w:keepLines/>
        <w:widowControl w:val="0"/>
      </w:pPr>
    </w:p>
    <w:p w14:paraId="096FD0C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⠛⠫⠄⠱⠢⠀⠊⠌⠲⠀⠃⠩⠓⠑⠂⠱⠀⠃⠡⠙⠥⠂⠛⠩⠄⠉⠢⠆</w:t>
      </w:r>
    </w:p>
    <w:p w14:paraId="48C9D8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⠛⠲⠁⠛⠬⠀⠛⠼⠁⠀⠅⠽⠈⠀⠛⠼⠁⠀⠏⠩⠊⠐⠀⠙⠧⠓⠺⠆</w:t>
      </w:r>
    </w:p>
    <w:p w14:paraId="3531377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⠃⠔⠄⠀⠛⠢⠚⠴⠀⠛⠩⠅⠦⠁⠀⠱⠥⠛⠬⠀⠱⠦⠀⠟⠻⠙⠖</w:t>
      </w:r>
    </w:p>
    <w:p w14:paraId="4CEB195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⠸⠂⠙⠻⠁⠐⠆⠅⠡⠄⠀⠋⠴⠃⠑⠂⠀⠉⠲⠀⠛⠩⠄⠉⠢⠆</w:t>
      </w:r>
      <w:r>
        <w:br w:type="page"/>
      </w:r>
    </w:p>
    <w:p w14:paraId="68726F9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⠌⠒⠄⠅⠾⠆⠓⠡⠈⠀⠣⠄⠎⠁⠈⠀⠌⠁⠅⠡⠀⠞⠲⠊⠆⠈</w:t>
      </w:r>
    </w:p>
    <w:p w14:paraId="56DF303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⠱⠥⠛⠬⠧⠁⠅⠯⠈⠀⠅⠢⠄⠛⠊⠂⠓⠡⠀⠓⠢⠀⠥⠛⠑⠄</w:t>
      </w:r>
    </w:p>
    <w:p w14:paraId="0E9EAD7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⠋⠼⠓⠩⠄⠀⠇⠳⠛⠢⠀⠛⠜⠄⠙⠥⠀⠞⠊⠟⠥⠁⠀⠒⠆⠞⠊⠐⠆</w:t>
      </w:r>
    </w:p>
    <w:p w14:paraId="3B6030BD">
      <w:pPr>
        <w:keepLines/>
        <w:widowControl w:val="0"/>
      </w:pPr>
    </w:p>
    <w:p w14:paraId="75B0EF5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⠌⠁⠱⠀⠵⠆⠉⠢⠆</w:t>
      </w:r>
    </w:p>
    <w:p w14:paraId="6E8D0511">
      <w:pPr>
        <w:keepLines/>
        <w:widowControl w:val="0"/>
      </w:pPr>
    </w:p>
    <w:p w14:paraId="76A50BB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⠓⠢⠟⠼⠱⠼⠁⠥⠓⠾⠂⠀⠺⠱⠂⠍⠀⠟⠦⠀⠃⠮⠀⠟⠼⠁⠺⠂</w:t>
      </w:r>
    </w:p>
    <w:p w14:paraId="18A01EA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⠛⠲⠁⠟⠼⠀⠱⠼⠁⠥⠓⠾⠂⠐⠄</w:t>
      </w:r>
    </w:p>
    <w:p w14:paraId="18F5D432">
      <w:pPr>
        <w:keepLines/>
        <w:widowControl w:val="0"/>
      </w:pPr>
    </w:p>
    <w:p w14:paraId="0274E9A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⠌⠻⠄⠇⠥⠀⠓⠢⠀⠋⠧⠊⠆⠀⠙⠀⠱⠥⠁⠚⠥⠆⠈⠀⠱⠥⠁⠟⠥⠁</w:t>
      </w:r>
    </w:p>
    <w:p w14:paraId="3D1D6B1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⠋⠴⠃⠑⠂⠀⠱⠀⠱⠴⠂⠍⠐⠄</w:t>
      </w:r>
    </w:p>
    <w:p w14:paraId="3F2B3F7B">
      <w:pPr>
        <w:keepLines/>
        <w:widowControl w:val="0"/>
      </w:pPr>
    </w:p>
    <w:p w14:paraId="3ECA48A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⠅⠊⠄⠙⠲⠵⠄⠀⠵⠪⠀⠛⠊⠁⠣⠁⠀⠃⠜⠄⠙⠔⠂⠀⠌⠲⠅⠊⠄</w:t>
      </w:r>
    </w:p>
    <w:p w14:paraId="19FCBC5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⠱⠴⠂⠍⠀⠵⠕⠹⠐⠄</w:t>
      </w:r>
    </w:p>
    <w:p w14:paraId="5CBBF21F">
      <w:pPr>
        <w:keepLines/>
        <w:widowControl w:val="0"/>
      </w:pPr>
    </w:p>
    <w:p w14:paraId="78BF5B9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⠺⠱⠂⠍⠀⠱⠕⠁⠀⠡⠁⠒⠂⠀⠎⠕⠁⠓⠑⠄⠀⠍⠀⠠⠠⠠⠗⠀⠝</w:t>
      </w:r>
    </w:p>
    <w:p w14:paraId="060106D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⠁⠠⠄⠀⠱⠀⠛⠲⠁⠵⠕⠀⠋⠥⠆⠃⠴⠄⠐⠄</w:t>
      </w:r>
    </w:p>
    <w:p w14:paraId="3A28B92A">
      <w:pPr>
        <w:keepLines/>
        <w:widowControl w:val="0"/>
      </w:pPr>
    </w:p>
    <w:p w14:paraId="156FD9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⠛⠊⠁⠣⠁⠓⠺⠇⠥⠀⠙⠀⠎⠛⠢⠀⠛⠊⠁⠃⠴⠄⠀⠍⠢⠅⠽⠀⠱</w:t>
      </w:r>
    </w:p>
    <w:p w14:paraId="62BEF71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⠱⠴⠂⠍⠐⠄</w:t>
      </w:r>
    </w:p>
    <w:p w14:paraId="7DCCE58E">
      <w:pPr>
        <w:keepLines/>
        <w:widowControl w:val="0"/>
      </w:pPr>
    </w:p>
    <w:p w14:paraId="5A4B062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⠬⠄⠀⠇⠕⠂⠛⠊⠂⠀⠓⠬⠁⠜⠀⠍⠧⠄⠵⠥⠂⠀⠱⠴⠂⠍</w:t>
      </w:r>
    </w:p>
    <w:p w14:paraId="30DDCCF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⠞⠜⠛⠩⠀⠉⠪⠀⠟⠧⠄⠱⠼⠁⠀⠱⠥⠁⠟⠥⠁⠐⠄</w:t>
      </w:r>
    </w:p>
    <w:p w14:paraId="1474A713">
      <w:pPr>
        <w:keepLines/>
        <w:widowControl w:val="0"/>
      </w:pPr>
    </w:p>
    <w:p w14:paraId="1F7344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⠱⠢⠛⠊⠤⠛⠷⠛⠩⠤⠉⠢⠆⠱⠤⠓⠾⠂⠓⠊⠂⠀⠓⠸⠂⠓⠻</w:t>
      </w:r>
      <w:r>
        <w:br w:type="page"/>
      </w:r>
    </w:p>
    <w:p w14:paraId="219CA09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⠺⠱⠂⠍⠀⠜⠀⠟⠲⠋⠥⠆⠀⠛⠣⠓⠡⠂⠐⠄</w:t>
      </w:r>
    </w:p>
    <w:p w14:paraId="6D12107F">
      <w:pPr>
        <w:keepLines/>
        <w:widowControl w:val="0"/>
      </w:pPr>
    </w:p>
    <w:p w14:paraId="4DB57EB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⠟⠻⠞⠲⠄⠀⠋⠔⠛⠜⠀⠱⠂⠏⠣⠄⠀⠬⠄</w:t>
      </w:r>
    </w:p>
    <w:p w14:paraId="3C3DB86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⠓⠢⠟⠼⠱⠼⠁⠥⠓⠾⠂⠀⠱⠂⠏⠣⠄⠀⠱⠀⠊⠀⠓⠺⠱⠀⠍⠔⠐⠄</w:t>
      </w:r>
    </w:p>
    <w:p w14:paraId="34BBF5ED">
      <w:pPr>
        <w:keepLines/>
        <w:widowControl w:val="0"/>
      </w:pPr>
    </w:p>
    <w:p w14:paraId="0F45D94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⠡⠁⠒⠂⠀⠎⠕⠁⠓⠑⠄⠀⠠⠠⠠⠉⠀⠗⠀⠊⠀⠎⠀⠏⠀⠗⠠⠄</w:t>
      </w:r>
    </w:p>
    <w:p w14:paraId="5FD7F87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⠓⠢⠎⠻⠁⠛⠩⠄⠉⠢⠆⠀⠌⠲⠀⠙⠀⠱⠂⠃⠑⠂⠀⠓⠢</w:t>
      </w:r>
    </w:p>
    <w:p w14:paraId="601D6AA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⠙⠥⠂⠟⠥⠁⠀⠋⠴⠃⠑⠂⠀⠌⠄⠀⠱⠴⠂⠍⠐⠄</w:t>
      </w:r>
    </w:p>
    <w:p w14:paraId="32D07A15">
      <w:pPr>
        <w:keepLines/>
        <w:widowControl w:val="0"/>
      </w:pPr>
    </w:p>
    <w:p w14:paraId="78EC9CE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⠺⠱⠂⠍⠀⠊⠉⠆⠀⠛⠩⠄⠉⠢⠆⠀⠃⠊⠓⠬⠁⠀⠱⠢⠌</w:t>
      </w:r>
    </w:p>
    <w:p w14:paraId="7925C41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⠙⠺⠌⠖⠐⠄</w:t>
      </w:r>
    </w:p>
    <w:p w14:paraId="156000AD">
      <w:pPr>
        <w:keepLines/>
        <w:widowControl w:val="0"/>
      </w:pPr>
    </w:p>
    <w:p w14:paraId="5A01DBB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⠺⠱⠂⠍⠀⠃⠥⠝⠼⠀⠏⠣⠄⠟⠦⠀⠺⠌⠁⠀⠺⠁⠱⠼⠁⠥</w:t>
      </w:r>
    </w:p>
    <w:p w14:paraId="7076E9F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⠏⠮⠭⠄⠀⠥⠐⠄</w:t>
      </w:r>
    </w:p>
    <w:p w14:paraId="152C12BE">
      <w:pPr>
        <w:keepLines/>
        <w:widowControl w:val="0"/>
      </w:pPr>
    </w:p>
    <w:p w14:paraId="0D962EC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⠥⠂⠌⠦⠪⠀⠱⠢⠛⠊⠀⠺⠱⠂⠍⠀⠱⠥⠄⠬⠂⠀⠋⠥⠆⠵⠢⠂</w:t>
      </w:r>
    </w:p>
    <w:p w14:paraId="720B593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⠚⠴⠀⠟⠶⠆⠓⠣⠁⠀⠙⠀⠊⠃⠥⠋⠴⠐⠄</w:t>
      </w:r>
    </w:p>
    <w:p w14:paraId="7F71C943">
      <w:pPr>
        <w:keepLines/>
        <w:widowControl w:val="0"/>
      </w:pPr>
    </w:p>
    <w:p w14:paraId="183AC27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⠙⠔⠂⠧⠀⠜⠙⠩⠄</w:t>
      </w:r>
    </w:p>
    <w:p w14:paraId="4631C874">
      <w:pPr>
        <w:keepLines/>
        <w:widowControl w:val="0"/>
      </w:pPr>
    </w:p>
    <w:p w14:paraId="50B29E3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⠣⠁⠺⠀⠈⠞⠀⠃⠔⠄⠀⠛⠲⠁⠟⠼⠀⠌⠲⠀⠙⠀⠍⠢⠅⠽⠓⠿⠆⠈</w:t>
      </w:r>
    </w:p>
    <w:p w14:paraId="3547AF0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⠃⠜⠁⠌⠒⠄⠓⠿⠆⠈⠀⠉⠢⠆⠇⠭⠂⠀⠓⠢⠀⠙⠑⠂⠙⠪</w:t>
      </w:r>
    </w:p>
    <w:p w14:paraId="4660425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⠎⠁⠓⠭⠄⠀⠹⠬⠂⠀⠱⠼⠁⠍⠡⠆⠀⠓⠊⠞⠲⠄⠐⠆</w:t>
      </w:r>
    </w:p>
    <w:p w14:paraId="52E95672">
      <w:pPr>
        <w:keepLines/>
        <w:widowControl w:val="0"/>
      </w:pPr>
    </w:p>
    <w:p w14:paraId="44945A1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⠌⠻⠄⠇⠥⠀⠊⠄⠀⠡⠁⠒⠂⠀⠎⠕⠁⠓⠑⠄⠀⠠⠠⠠⠙⠀⠝⠀⠁</w:t>
      </w:r>
      <w:r>
        <w:br w:type="page"/>
      </w:r>
    </w:p>
    <w:p w14:paraId="0BC4836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⠺⠂⠀⠍⠥⠃⠧⠄⠓⠢⠟⠼⠀⠡⠁⠒⠂⠀⠎⠕⠁⠓⠑⠄⠀⠗⠀⠝⠀⠁</w:t>
      </w:r>
    </w:p>
    <w:p w14:paraId="0F0C20E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⠰⠀⠋⠧⠊⠆⠠⠄⠀⠊⠄⠀⠡⠁⠒⠂⠀⠎⠕⠁⠓⠑⠄⠀⠍⠀⠠⠠⠠⠗</w:t>
      </w:r>
    </w:p>
    <w:p w14:paraId="405D84D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⠝⠀⠁⠠⠄⠀⠺⠂⠀⠍⠥⠃⠧⠄⠀⠇⠩⠂⠛⠑⠁⠀⠧⠁⠛⠊⠁⠎⠻⠁</w:t>
      </w:r>
    </w:p>
    <w:p w14:paraId="01929D5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⠓⠡⠂⠟⠼⠀⠙⠧⠃⠪⠂⠌⠀⠇⠩⠐⠆</w:t>
      </w:r>
    </w:p>
    <w:p w14:paraId="52A65444">
      <w:pPr>
        <w:keepLines/>
        <w:widowControl w:val="0"/>
      </w:pPr>
    </w:p>
    <w:p w14:paraId="34AA6D7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⠈⠞⠀⠱⠀⠛⠊⠁⠣⠁⠀⠋⠥⠆⠛⠣⠀⠅⠢⠄⠀⠌⠖⠁⠍⠥⠆</w:t>
      </w:r>
    </w:p>
    <w:p w14:paraId="001031E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⠌⠻⠄⠇⠥⠀⠓⠭⠁⠛⠻⠁⠀⠋⠴⠵⠄⠀⠃⠡⠀⠃⠦⠁⠌⠥</w:t>
      </w:r>
    </w:p>
    <w:p w14:paraId="590FCB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⠅⠊⠄⠙⠲⠀⠌⠻⠄⠇⠥⠀⠙⠀⠡⠁⠒⠂⠀⠎⠕⠁⠓⠑⠄⠀⠠⠠⠠⠙</w:t>
      </w:r>
    </w:p>
    <w:p w14:paraId="74AABC3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⠝⠀⠁⠠⠄⠀⠷⠁⠬⠐⠆</w:t>
      </w:r>
    </w:p>
    <w:p w14:paraId="1A19058E">
      <w:pPr>
        <w:keepLines/>
        <w:widowControl w:val="0"/>
      </w:pPr>
    </w:p>
    <w:p w14:paraId="5F307E7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⠈⠞⠀⠛⠴⠁⠛⠬⠀⠡⠁⠒⠂⠀⠎⠕⠁⠓⠑⠄⠀⠠⠠⠠⠙⠀⠝⠀⠁</w:t>
      </w:r>
    </w:p>
    <w:p w14:paraId="41BB353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⠍⠥⠃⠧⠄⠀⠓⠡⠂⠟⠼⠐⠀⠅⠢⠄⠀⠃⠮⠀⠓⠢⠞⠦⠞⠊⠄</w:t>
      </w:r>
    </w:p>
    <w:p w14:paraId="256520E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⠙⠥⠂⠅⠬⠄⠐⠀⠗⠀⠯⠂⠱⠄⠀⠡⠁⠒⠂⠀⠎⠕⠁⠓⠑⠄⠀⠙⠀⠝</w:t>
      </w:r>
    </w:p>
    <w:p w14:paraId="33B510A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⠁⠠⠄⠀⠞⠲⠁⠟⠦⠀⠃⠖⠄⠇⠳⠂⠐⠆</w:t>
      </w:r>
    </w:p>
    <w:p w14:paraId="7978D572">
      <w:pPr>
        <w:keepLines/>
        <w:widowControl w:val="0"/>
      </w:pPr>
    </w:p>
    <w:p w14:paraId="4E4EE97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⠱⠥⠁⠚⠥⠆⠈⠀⠟⠻⠛⠧⠄⠈⠀⠅⠲⠌⠈⠀⠱⠥⠁⠟⠥⠁⠐⠆</w:t>
      </w:r>
    </w:p>
    <w:p w14:paraId="1B466A4E">
      <w:pPr>
        <w:keepLines/>
        <w:widowControl w:val="0"/>
      </w:pPr>
    </w:p>
    <w:p w14:paraId="2193D4D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⠇⠭⠄⠛⠢⠀⠌⠄⠙⠡⠀⠱⠥⠁⠚⠥⠆⠀⠞⠲⠱⠂⠀⠟⠥⠁⠓⠩⠐⠆</w:t>
      </w:r>
    </w:p>
    <w:p w14:paraId="1623427B">
      <w:pPr>
        <w:keepLines/>
        <w:widowControl w:val="0"/>
      </w:pPr>
    </w:p>
    <w:p w14:paraId="260D65D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⠉⠢⠆⠱⠀⠓⠺⠆⠀⠃⠖⠇⠥⠀⠱⠢⠛⠊⠀⠬⠄⠀⠓⠩⠱⠂⠀⠙</w:t>
      </w:r>
    </w:p>
    <w:p w14:paraId="79EEEC6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⠟⠔⠁⠊⠆⠐⠀⠓⠣⠁⠀⠌⠼⠛⠬⠀⠓⠬⠁⠜⠀⠋⠧⠄⠅⠺⠀⠙⠖</w:t>
      </w:r>
    </w:p>
    <w:p w14:paraId="04F2BD1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⠓⠫⠀⠊⠇⠒⠂⠀⠱⠢⠛⠊⠐⠆</w:t>
      </w:r>
    </w:p>
    <w:p w14:paraId="0F437E5D">
      <w:pPr>
        <w:keepLines/>
        <w:widowControl w:val="0"/>
      </w:pPr>
    </w:p>
    <w:p w14:paraId="07EB556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⠃⠥⠱⠐⠆⠟⠻⠞⠲⠄⠀⠋⠔⠛⠜⠀⠇⠊⠹⠀⠞⠩⠁⠚⠧</w:t>
      </w:r>
    </w:p>
    <w:p w14:paraId="7C3ED6B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⠺⠁⠱⠼⠁⠥⠀⠊⠄⠳⠀⠓⠴⠄⠟⠦⠀⠇⠊⠱⠄⠰</w:t>
      </w:r>
      <w:r>
        <w:br w:type="page"/>
      </w:r>
    </w:p>
    <w:p w14:paraId="7A8FCFE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⠓⠢⠟⠼⠱⠼⠁⠥⠓⠾⠂⠀⠅⠢⠄⠝⠼⠀⠛⠣⠊⠃⠥⠀⠱⠢⠛⠊</w:t>
      </w:r>
    </w:p>
    <w:p w14:paraId="4DEC4E7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⠓⠕⠆⠀⠳⠁⠓⠿⠆⠀⠓⠊⠞⠲⠄⠐⠆</w:t>
      </w:r>
    </w:p>
    <w:p w14:paraId="74053C13">
      <w:pPr>
        <w:keepLines/>
        <w:widowControl w:val="0"/>
      </w:pPr>
    </w:p>
    <w:p w14:paraId="0A24AE4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⠱⠂⠃⠑⠂⠀⠱⠀⠋⠴⠃⠩⠀⠍⠥⠆⠃⠜⠁⠀⠓⠬⠇⠑⠰</w:t>
      </w:r>
    </w:p>
    <w:p w14:paraId="02FA70D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⠙⠥⠂⠟⠥⠁⠀⠱⠀⠃⠔⠄⠀⠋⠴⠵⠄⠀⠱⠛⠩⠀⠌⠻⠄⠓⠻⠆</w:t>
      </w:r>
    </w:p>
    <w:p w14:paraId="6F638BB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⠺⠂⠀⠩⠂⠎⠢⠈⠀⠡⠂⠛⠶⠁⠈⠀⠙⠩⠓⠣⠓⠖⠆⠀⠓⠕⠆</w:t>
      </w:r>
    </w:p>
    <w:p w14:paraId="73D3458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⠱⠥⠵⠆⠀⠛⠑⠂⠛⠕⠄⠐⠆</w:t>
      </w:r>
    </w:p>
    <w:p w14:paraId="08085077">
      <w:pPr>
        <w:keepLines/>
        <w:widowControl w:val="0"/>
      </w:pPr>
    </w:p>
    <w:p w14:paraId="2F6E0E7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⠙⠺⠌⠖⠀⠹⠬⠂⠀⠅⠾⠆⠚⠴⠆⠀⠓⠊⠞⠲⠄⠀⠳⠓⠜⠈</w:t>
      </w:r>
    </w:p>
    <w:p w14:paraId="5CDD374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⠏⠧⠆⠙⠻⠀⠥⠁⠚⠧⠄⠀⠓⠢⠀⠃⠮⠛⠡⠄⠐⠀⠃⠡⠀⠛⠑⠄⠱</w:t>
      </w:r>
    </w:p>
    <w:p w14:paraId="0096413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⠥⠂⠀⠓⠣⠓⠖⠆⠀⠓⠕⠆⠚⠕⠆⠀⠓⠣⠓⠖⠆⠐⠆</w:t>
      </w:r>
    </w:p>
    <w:p w14:paraId="3407CE56">
      <w:pPr>
        <w:keepLines/>
        <w:widowControl w:val="0"/>
      </w:pPr>
    </w:p>
    <w:p w14:paraId="66A1917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⠺⠌⠁⠀⠏⠮⠭⠄⠀⠥⠀⠅⠢⠄⠝⠼⠀⠓⠧⠳⠀⠃⠡⠯⠂⠞⠊⠄⠈</w:t>
      </w:r>
    </w:p>
    <w:p w14:paraId="069C09E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⠙⠥⠂⠎⠥⠈⠀⠛⠕⠍⠣⠄⠯⠂⠀⠓⠕⠆⠀⠅⠊⠞⠀⠺⠛⠡⠁</w:t>
      </w:r>
    </w:p>
    <w:p w14:paraId="50351DD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⠏⠡⠛⠥⠁⠀⠟⠼⠋⠴⠆⠐⠆</w:t>
      </w:r>
    </w:p>
    <w:p w14:paraId="6DB12B6D">
      <w:pPr>
        <w:keepLines/>
        <w:widowControl w:val="0"/>
      </w:pPr>
    </w:p>
    <w:p w14:paraId="4DB0D83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⠣⠁⠺⠀⠛⠊⠱⠥⠀⠙⠀⠱⠷⠁⠊⠆⠀⠌⠄⠳⠀⠵⠪⠀⠃⠥⠞⠲</w:t>
      </w:r>
    </w:p>
    <w:p w14:paraId="3527E0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⠝⠼⠇⠊⠀⠬⠄⠀⠞⠜⠛⠩⠀⠙⠀⠚⠴⠀⠙⠷⠁⠀⠝⠼</w:t>
      </w:r>
    </w:p>
    <w:p w14:paraId="60F74C8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⠇⠊⠄⠛⠑⠄⠀⠓⠢⠀⠉⠧⠁⠬⠀⠱⠂⠐⠀⠉⠪⠀⠛⠼⠁</w:t>
      </w:r>
    </w:p>
    <w:p w14:paraId="115BD35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⠅⠢⠄⠝⠼⠀⠛⠲⠁⠏⠡⠀⠋⠴⠏⠮⠆⠐⠆</w:t>
      </w:r>
    </w:p>
    <w:p w14:paraId="2010658D">
      <w:pPr>
        <w:keepLines/>
        <w:widowControl w:val="0"/>
      </w:pPr>
    </w:p>
    <w:p w14:paraId="4275906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⠱⠥⠬⠄⠃⠜⠄</w:t>
      </w:r>
    </w:p>
    <w:p w14:paraId="0E17D5A2">
      <w:pPr>
        <w:keepLines/>
        <w:widowControl w:val="0"/>
      </w:pPr>
    </w:p>
    <w:p w14:paraId="7936C92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⠃⠜⠄⠛⠢⠂⠀⠼⠛⠀⠅⠪⠁⠱⠄</w:t>
      </w:r>
    </w:p>
    <w:p w14:paraId="255005F2">
      <w:pPr>
        <w:keepLines/>
        <w:widowControl w:val="0"/>
      </w:pPr>
      <w:r>
        <w:br w:type="page"/>
      </w:r>
    </w:p>
    <w:p w14:paraId="4813208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⠙⠊⠀⠼⠂⠀⠓⠭</w:t>
      </w:r>
    </w:p>
    <w:p w14:paraId="7BCE7BA7">
      <w:pPr>
        <w:keepLines/>
        <w:widowControl w:val="0"/>
      </w:pPr>
    </w:p>
    <w:p w14:paraId="552706B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⠱⠥⠬⠄⠤⠀⠡⠁⠒⠂⠀⠎⠕⠁⠓⠑⠄⠀⠠⠠⠠⠙⠀⠝⠀⠁⠠⠄</w:t>
      </w:r>
    </w:p>
    <w:p w14:paraId="211EA23C">
      <w:pPr>
        <w:keepLines/>
        <w:widowControl w:val="0"/>
      </w:pPr>
    </w:p>
    <w:p w14:paraId="1C9B785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⠛⠩⠄⠍⠡⠀⠛⠑⠄⠱⠤⠀⠞⠕⠁⠭⠄⠓⠢⠞⠦⠓⠢⠎⠻⠁⠐</w:t>
      </w:r>
    </w:p>
    <w:p w14:paraId="5811CDB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⠟⠦⠅⠊⠁⠀⠃⠖⠄⠉⠒⠀⠊⠂⠟⠻⠓⠣⠓⠊⠁⠀⠙⠀⠋⠴⠵⠄⠐⠆</w:t>
      </w:r>
    </w:p>
    <w:p w14:paraId="7B22F4FA">
      <w:pPr>
        <w:keepLines/>
        <w:widowControl w:val="0"/>
      </w:pPr>
    </w:p>
    <w:p w14:paraId="256E772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⠙⠊⠀⠼⠆⠀⠓⠭</w:t>
      </w:r>
    </w:p>
    <w:p w14:paraId="4891A24A">
      <w:pPr>
        <w:keepLines/>
        <w:widowControl w:val="0"/>
      </w:pPr>
    </w:p>
    <w:p w14:paraId="2C0BC88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⠱⠥⠬⠄⠤⠀⠡⠁⠒⠂⠀⠎⠕⠁⠓⠑⠄⠀⠠⠠⠠⠗⠀⠝⠀⠁⠠⠄</w:t>
      </w:r>
    </w:p>
    <w:p w14:paraId="3DF11627">
      <w:pPr>
        <w:keepLines/>
        <w:widowControl w:val="0"/>
      </w:pPr>
    </w:p>
    <w:p w14:paraId="523A5BA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⠛⠩⠄⠍⠡⠀⠛⠑⠄⠱⠤⠀⠓⠢⠞⠦⠓⠢⠎⠻⠁⠀⠛⠫⠁⠵⠥⠂⠰</w:t>
      </w:r>
    </w:p>
    <w:p w14:paraId="25881EB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⠃⠥⠋⠴⠀⠡⠁⠒⠂⠀⠎⠕⠁⠓⠑⠄⠀⠠⠠⠠⠗⠀⠝⠀⠁⠠⠄</w:t>
      </w:r>
    </w:p>
    <w:p w14:paraId="68E3C48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⠓⠑⠂⠙⠪⠀⠓⠣⠓⠊⠁⠐⠀⠃⠥⠋⠴⠀⠌⠂⠛⠑⠁⠀⠟⠼⠙⠧⠁</w:t>
      </w:r>
    </w:p>
    <w:p w14:paraId="700FC89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⠛⠑⠂⠛⠷⠈⠀⠉⠺⠁⠓⠿⠆⠀⠓⠕⠆⠀⠞⠜⠅⠲⠀⠛⠲⠁⠝⠼⠐⠆</w:t>
      </w:r>
    </w:p>
    <w:p w14:paraId="5710713C">
      <w:pPr>
        <w:keepLines/>
        <w:widowControl w:val="0"/>
      </w:pPr>
    </w:p>
    <w:p w14:paraId="1A450B8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⠙⠊⠀⠼⠒⠀⠓⠭</w:t>
      </w:r>
    </w:p>
    <w:p w14:paraId="1ACAB731">
      <w:pPr>
        <w:keepLines/>
        <w:widowControl w:val="0"/>
      </w:pPr>
    </w:p>
    <w:p w14:paraId="3B10833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⠱⠥⠬⠄⠤⠀⠛⠊⠁⠣⠁</w:t>
      </w:r>
    </w:p>
    <w:p w14:paraId="13B9B61E">
      <w:pPr>
        <w:keepLines/>
        <w:widowControl w:val="0"/>
      </w:pPr>
    </w:p>
    <w:p w14:paraId="534BBD9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⠛⠩⠄⠍⠡⠀⠛⠑⠄⠱⠤⠀⠡⠁⠒⠂⠀⠎⠕⠁⠓⠑⠄⠀⠠⠠⠠⠙⠀⠝</w:t>
      </w:r>
    </w:p>
    <w:p w14:paraId="4616E80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⠁⠠⠄⠀⠱⠦⠀⠬⠄⠀⠞⠢⠆⠙⠡⠀⠟⠧⠄⠥⠀⠓⠕⠆⠀⠛⠲⠁⠝⠼</w:t>
      </w:r>
    </w:p>
    <w:p w14:paraId="54662CB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⠓⠭⠁⠛⠻⠁⠀⠙⠀⠊⠙⠻⠀⠷⠁⠬⠐⠆</w:t>
      </w:r>
    </w:p>
    <w:p w14:paraId="1B766872">
      <w:pPr>
        <w:keepLines/>
        <w:widowControl w:val="0"/>
      </w:pPr>
    </w:p>
    <w:p w14:paraId="705558F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⠙⠊⠀⠼⠲⠀⠓⠭</w:t>
      </w:r>
      <w:r>
        <w:br w:type="page"/>
      </w:r>
    </w:p>
    <w:p w14:paraId="677331C3">
      <w:pPr>
        <w:keepLines/>
        <w:widowControl w:val="0"/>
      </w:pPr>
    </w:p>
    <w:p w14:paraId="3BAAE3B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⠱⠥⠬⠄⠤⠀⠛⠊⠁⠣⠁⠀⠃⠜⠄⠙⠔⠂</w:t>
      </w:r>
    </w:p>
    <w:p w14:paraId="6A8A3C35">
      <w:pPr>
        <w:keepLines/>
        <w:widowControl w:val="0"/>
      </w:pPr>
    </w:p>
    <w:p w14:paraId="6C6CD50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⠛⠩⠄⠍⠡⠀⠛⠑⠄⠱⠤⠀⠛⠊⠁⠣⠁⠀⠓⠣⠓⠊⠁⠀⠃⠮</w:t>
      </w:r>
    </w:p>
    <w:p w14:paraId="2837DEE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⠌⠻⠄⠇⠥⠐⠀⠃⠡⠀⠵⠪⠀⠱⠹⠀⠱⠂⠀⠛⠣⠊⠃⠥⠀⠋⠧⠊⠆</w:t>
      </w:r>
    </w:p>
    <w:p w14:paraId="7AF840B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⠓⠕⠆⠀⠋⠔⠓⠺⠁⠀⠡⠁⠒⠂⠀⠎⠕⠁⠓⠑⠄⠀⠠⠠⠠⠗⠀⠝</w:t>
      </w:r>
    </w:p>
    <w:p w14:paraId="178F501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⠁⠠⠄⠀⠛⠲⠁⠝⠼⠀⠙⠀⠛⠕⠟⠼⠐⠆</w:t>
      </w:r>
    </w:p>
    <w:p w14:paraId="26D25E35">
      <w:pPr>
        <w:keepLines/>
        <w:widowControl w:val="0"/>
      </w:pPr>
    </w:p>
    <w:p w14:paraId="3D64F55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⠙⠊⠀⠼⠢⠀⠓⠭</w:t>
      </w:r>
    </w:p>
    <w:p w14:paraId="58F790B0">
      <w:pPr>
        <w:keepLines/>
        <w:widowControl w:val="0"/>
      </w:pPr>
    </w:p>
    <w:p w14:paraId="5B32210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⠱⠥⠬⠄⠤⠀⠅⠊⠄⠙⠲⠵⠄</w:t>
      </w:r>
    </w:p>
    <w:p w14:paraId="1843C4A2">
      <w:pPr>
        <w:keepLines/>
        <w:widowControl w:val="0"/>
      </w:pPr>
    </w:p>
    <w:p w14:paraId="4F1FA1F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⠛⠩⠄⠍⠡⠀⠛⠑⠄⠱⠤⠀⠛⠊⠁⠣⠁⠀⠋⠥⠆⠛⠣⠀⠃⠦⠁⠌⠥</w:t>
      </w:r>
    </w:p>
    <w:p w14:paraId="6573BA1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⠌⠖⠁⠍⠥⠆⠀⠌⠻⠄⠇⠥⠀⠓⠭⠁⠛⠻⠁⠀⠋⠴⠵⠄⠀⠃⠡</w:t>
      </w:r>
    </w:p>
    <w:p w14:paraId="1151B89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⠅⠊⠄⠙⠲⠀⠌⠻⠄⠇⠥⠀⠙⠀⠡⠁⠒⠂⠀⠎⠕⠁⠓⠑⠄⠀⠠⠠⠠⠙</w:t>
      </w:r>
    </w:p>
    <w:p w14:paraId="69499E4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⠝⠀⠁⠠⠄⠀⠷⠁⠬⠐⠆</w:t>
      </w:r>
    </w:p>
    <w:p w14:paraId="22B8DF45">
      <w:pPr>
        <w:keepLines/>
        <w:widowControl w:val="0"/>
      </w:pPr>
    </w:p>
    <w:p w14:paraId="0A52AC3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⠙⠊⠀⠼⠖⠀⠓⠭</w:t>
      </w:r>
    </w:p>
    <w:p w14:paraId="23C011EE">
      <w:pPr>
        <w:keepLines/>
        <w:widowControl w:val="0"/>
      </w:pPr>
    </w:p>
    <w:p w14:paraId="3FB03D7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⠱⠥⠬⠄⠤⠀⠌⠻⠄⠇⠥</w:t>
      </w:r>
    </w:p>
    <w:p w14:paraId="298E95B0">
      <w:pPr>
        <w:keepLines/>
        <w:widowControl w:val="0"/>
      </w:pPr>
    </w:p>
    <w:p w14:paraId="390A2EE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⠛⠩⠄⠍⠡⠀⠛⠑⠄⠱⠤⠀⠛⠴⠁⠛⠬⠀⠡⠁⠒⠂⠀⠎⠕⠁⠓⠑⠄</w:t>
      </w:r>
    </w:p>
    <w:p w14:paraId="680A38C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⠠⠠⠠⠙⠀⠝⠀⠁⠀⠍⠥⠃⠧⠄⠓⠢⠟⠼⠀⠡⠁⠒⠂⠀⠎⠕⠁⠓⠑⠄</w:t>
      </w:r>
    </w:p>
    <w:p w14:paraId="6664FE1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⠗⠀⠝⠀⠁⠠⠄⠀⠙⠀⠛⠕⠟⠼⠐⠆</w:t>
      </w:r>
    </w:p>
    <w:p w14:paraId="6306FA47">
      <w:pPr>
        <w:keepLines/>
        <w:widowControl w:val="0"/>
      </w:pPr>
      <w:r>
        <w:br w:type="page"/>
      </w:r>
    </w:p>
    <w:p w14:paraId="4DE5910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⠙⠊⠀⠼⠶⠀⠓⠭</w:t>
      </w:r>
    </w:p>
    <w:p w14:paraId="052C80AB">
      <w:pPr>
        <w:keepLines/>
        <w:widowControl w:val="0"/>
      </w:pPr>
    </w:p>
    <w:p w14:paraId="349B547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⠱⠥⠬⠄⠤⠀⠋⠧⠊⠆</w:t>
      </w:r>
    </w:p>
    <w:p w14:paraId="76F25EF3">
      <w:pPr>
        <w:keepLines/>
        <w:widowControl w:val="0"/>
      </w:pPr>
    </w:p>
    <w:p w14:paraId="239FAEE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⠛⠩⠄⠍⠡⠀⠛⠑⠄⠱⠤⠀⠓⠢⠞⠦⠞⠊⠄⠀⠙⠥⠂⠅⠬⠄</w:t>
      </w:r>
    </w:p>
    <w:p w14:paraId="7083AFE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⠡⠁⠒⠂⠀⠎⠕⠁⠓⠑⠄⠀⠍⠀⠠⠠⠠⠗⠀⠝⠀⠁⠀⠐⠀⠃⠡⠠⠄</w:t>
      </w:r>
    </w:p>
    <w:p w14:paraId="546FC96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⠧⠀⠍⠊⠆⠍⠔⠄⠵⠄⠀⠱⠒⠓⠬⠀⠇⠩⠂⠛⠑⠁</w:t>
      </w:r>
    </w:p>
    <w:p w14:paraId="0DAAC10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⠧⠁⠛⠊⠁⠎⠻⠁⠀⠙⠀⠛⠕⠟⠼⠐⠆</w:t>
      </w:r>
    </w:p>
    <w:p w14:paraId="0AF90678">
      <w:pPr>
        <w:keepLines/>
        <w:widowControl w:val="0"/>
      </w:pPr>
    </w:p>
    <w:p w14:paraId="4EAA5A0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⠙⠊⠀⠼⠦⠀⠓⠭</w:t>
      </w:r>
    </w:p>
    <w:p w14:paraId="010081F3">
      <w:pPr>
        <w:keepLines/>
        <w:widowControl w:val="0"/>
      </w:pPr>
    </w:p>
    <w:p w14:paraId="769ECD0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⠱⠥⠬⠄⠤⠀⠙⠧⠃⠪⠂⠌</w:t>
      </w:r>
    </w:p>
    <w:p w14:paraId="3B1A520E">
      <w:pPr>
        <w:keepLines/>
        <w:widowControl w:val="0"/>
      </w:pPr>
    </w:p>
    <w:p w14:paraId="3E4327E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⠛⠩⠄⠍⠡⠀⠛⠑⠄⠱⠤⠀⠳⠂⠀⠧⠁⠛⠊⠁⠎⠻⠁⠀⠵⠥⠄⠟⠼⠈</w:t>
      </w:r>
    </w:p>
    <w:p w14:paraId="77206B4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⠅⠢⠄⠀⠟⠼⠙⠧⠁⠀⠉⠺⠁⠓⠿⠆⠈⠀⠛⠑⠂⠛⠷⠈⠀⠸⠱⠥⠁⠈</w:t>
      </w:r>
    </w:p>
    <w:p w14:paraId="45BCEE1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⠓⠣⠓⠖⠆⠀⠙⠼⠄⠀⠛⠲⠁⠝⠼⠀⠙⠀⠋⠴⠵⠄⠐⠆</w:t>
      </w:r>
    </w:p>
    <w:p w14:paraId="20145479">
      <w:pPr>
        <w:keepLines/>
        <w:widowControl w:val="0"/>
      </w:pPr>
    </w:p>
    <w:p w14:paraId="6A0310B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⠙⠊⠀⠼⠔⠀⠓⠭</w:t>
      </w:r>
    </w:p>
    <w:p w14:paraId="5A5F09BD">
      <w:pPr>
        <w:keepLines/>
        <w:widowControl w:val="0"/>
      </w:pPr>
    </w:p>
    <w:p w14:paraId="71C16C2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⠱⠥⠬⠄⠤⠀⠍⠮</w:t>
      </w:r>
    </w:p>
    <w:p w14:paraId="02DC0021">
      <w:pPr>
        <w:keepLines/>
        <w:widowControl w:val="0"/>
      </w:pPr>
    </w:p>
    <w:p w14:paraId="5DDD62C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⠛⠩⠄⠍⠡⠀⠛⠑⠄⠱⠤⠀⠝⠼⠛⠷⠀⠛⠫⠎⠥⠀⠞⠢⠆⠙⠡</w:t>
      </w:r>
    </w:p>
    <w:p w14:paraId="0A04134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⠓⠿⠆⠓⠾⠂⠋⠧⠄⠡⠀⠙⠀⠱⠼⠁⠥⠀⠉⠺⠁⠓⠿⠆⠛⠊⠐</w:t>
      </w:r>
    </w:p>
    <w:p w14:paraId="7DE5093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⠙⠕⠁⠱⠥⠀⠍⠮⠀⠱⠀⠙⠧⠃⠪⠂⠌⠐⠆</w:t>
      </w:r>
    </w:p>
    <w:p w14:paraId="29D3E54E">
      <w:pPr>
        <w:keepLines/>
        <w:widowControl w:val="0"/>
      </w:pPr>
      <w:r>
        <w:br w:type="page"/>
      </w:r>
    </w:p>
    <w:p w14:paraId="0C229D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⠙⠊⠀⠼⠁⠴⠀⠓⠭</w:t>
      </w:r>
    </w:p>
    <w:p w14:paraId="7A2722DC">
      <w:pPr>
        <w:keepLines/>
        <w:widowControl w:val="0"/>
      </w:pPr>
    </w:p>
    <w:p w14:paraId="5598A2A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⠱⠥⠬⠄⠤⠀⠛⠊⠁⠣⠁⠓⠺⠇⠥</w:t>
      </w:r>
    </w:p>
    <w:p w14:paraId="10A84651">
      <w:pPr>
        <w:keepLines/>
        <w:widowControl w:val="0"/>
      </w:pPr>
    </w:p>
    <w:p w14:paraId="174E99B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⠛⠩⠄⠍⠡⠀⠛⠑⠄⠱⠤⠀⠳⠂⠀⠞⠜⠅⠲⠀⠯⠂⠛⠩⠈</w:t>
      </w:r>
    </w:p>
    <w:p w14:paraId="3C401BF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⠛⠊⠁⠣⠁⠀⠛⠊⠂⠅⠊⠀⠟⠧⠄⠥⠀⠛⠷⠟⠼⠐⠀⠝⠼</w:t>
      </w:r>
    </w:p>
    <w:p w14:paraId="187FBF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⠟⠥⠄⠇⠊⠄⠀⠱⠥⠁⠚⠥⠆⠀⠃⠡⠀⠟⠧⠄⠱⠼⠁⠀⠱⠥⠁⠟⠥⠁</w:t>
      </w:r>
    </w:p>
    <w:p w14:paraId="7EE711B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⠙⠀⠛⠲⠁⠝⠼⠀⠶⠄⠇⠕⠐⠆</w:t>
      </w:r>
    </w:p>
    <w:p w14:paraId="03E9BA91">
      <w:pPr>
        <w:keepLines/>
        <w:widowControl w:val="0"/>
      </w:pPr>
    </w:p>
    <w:p w14:paraId="6824854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⠙⠊⠀⠼⠁⠂⠀⠓⠭</w:t>
      </w:r>
    </w:p>
    <w:p w14:paraId="63C27045">
      <w:pPr>
        <w:keepLines/>
        <w:widowControl w:val="0"/>
      </w:pPr>
    </w:p>
    <w:p w14:paraId="0C57E5E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⠱⠥⠬⠄⠤⠀⠙⠊⠄⠏⠧⠀⠓⠊⠃⠖⠁</w:t>
      </w:r>
    </w:p>
    <w:p w14:paraId="6815BA3C">
      <w:pPr>
        <w:keepLines/>
        <w:widowControl w:val="0"/>
      </w:pPr>
    </w:p>
    <w:p w14:paraId="211E320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⠛⠩⠄⠍⠡⠀⠛⠑⠄⠱⠤⠀⠟⠼⠵⠪⠀⠛⠲⠁⠟⠼⠓⠿⠆⠀⠯⠂⠛⠩</w:t>
      </w:r>
    </w:p>
    <w:p w14:paraId="7B7040B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⠃⠡⠀⠞⠊⠛⠲⠁⠀⠱⠼⠁⠌⠦⠄⠈⠀⠝⠼⠇⠭⠀⠓⠢⠀⠋⠴⠵⠄</w:t>
      </w:r>
    </w:p>
    <w:p w14:paraId="5695FBD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⠵⠁⠯⠂⠀⠙⠀⠎⠥⠌⠥⠄⠀⠓⠊⠃⠖⠁⠐⠆</w:t>
      </w:r>
    </w:p>
    <w:p w14:paraId="27AF1394">
      <w:pPr>
        <w:keepLines/>
        <w:widowControl w:val="0"/>
      </w:pPr>
    </w:p>
    <w:p w14:paraId="4E6BAD4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⠙⠊⠀⠼⠁⠆⠀⠓⠭</w:t>
      </w:r>
    </w:p>
    <w:p w14:paraId="0EB34909">
      <w:pPr>
        <w:keepLines/>
        <w:widowControl w:val="0"/>
      </w:pPr>
    </w:p>
    <w:p w14:paraId="3A1FA5D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⠱⠥⠬⠄⠤⠀⠓⠊⠃⠖⠁⠛⠲⠁⠟⠦⠄</w:t>
      </w:r>
    </w:p>
    <w:p w14:paraId="1649BF83">
      <w:pPr>
        <w:keepLines/>
        <w:widowControl w:val="0"/>
      </w:pPr>
    </w:p>
    <w:p w14:paraId="196E63B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⠛⠩⠄⠍⠡⠀⠛⠑⠄⠱⠤⠀⠇⠊⠹⠀⠓⠊⠃⠖⠁⠀⠙⠪⠓⠑⠀⠌⠵⠖</w:t>
      </w:r>
    </w:p>
    <w:p w14:paraId="165E8A7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⠍⠥⠆⠃⠜⠁⠀⠥⠌⠀⠙⠀⠛⠲⠁⠟⠼⠓⠿⠆⠀⠱⠼⠁⠟⠧⠄</w:t>
      </w:r>
    </w:p>
    <w:p w14:paraId="590622A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⠓⠊⠞⠲⠄⠐⠆</w:t>
      </w:r>
    </w:p>
    <w:p w14:paraId="2DE575F1">
      <w:pPr>
        <w:keepLines/>
        <w:widowControl w:val="0"/>
      </w:pPr>
      <w:r>
        <w:br w:type="page"/>
      </w:r>
    </w:p>
    <w:p w14:paraId="3C67CB4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⠙⠊⠀⠼⠁⠒⠀⠓⠭</w:t>
      </w:r>
    </w:p>
    <w:p w14:paraId="68462B5D">
      <w:pPr>
        <w:keepLines/>
        <w:widowControl w:val="0"/>
      </w:pPr>
    </w:p>
    <w:p w14:paraId="0E74C75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⠱⠥⠬⠄⠤⠀⠙⠪⠓⠑⠀⠞⠥⠛⠡</w:t>
      </w:r>
    </w:p>
    <w:p w14:paraId="581F75ED">
      <w:pPr>
        <w:keepLines/>
        <w:widowControl w:val="0"/>
      </w:pPr>
    </w:p>
    <w:p w14:paraId="275035B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⠛⠩⠄⠍⠡⠀⠛⠑⠄⠱⠤⠀⠊⠓⠊⠇⠑⠀⠓⠭⠁⠓⠥⠆⠇⠩⠂⠛⠑⠁</w:t>
      </w:r>
    </w:p>
    <w:p w14:paraId="2D36566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⠙⠀⠓⠿⠆⠓⠾⠂⠋⠧⠄⠡⠐⠀⠞⠲⠁⠟⠦⠀⠳⠂⠀⠃⠥⠞⠲⠀⠍⠮</w:t>
      </w:r>
    </w:p>
    <w:p w14:paraId="158D430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⠊⠉⠆⠀⠉⠺⠁⠓⠿⠆⠐⠆</w:t>
      </w:r>
    </w:p>
    <w:p w14:paraId="5D34ED9D">
      <w:pPr>
        <w:keepLines/>
        <w:widowControl w:val="0"/>
      </w:pPr>
    </w:p>
    <w:p w14:paraId="79B1361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⠙⠊⠀⠼⠁⠲⠀⠓⠭</w:t>
      </w:r>
    </w:p>
    <w:p w14:paraId="69BB1352">
      <w:pPr>
        <w:keepLines/>
        <w:widowControl w:val="0"/>
      </w:pPr>
    </w:p>
    <w:p w14:paraId="30AC377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⠱⠥⠬⠄⠤⠀⠟⠻⠛⠧⠄⠅⠊⠆</w:t>
      </w:r>
    </w:p>
    <w:p w14:paraId="4D9F3BE7">
      <w:pPr>
        <w:keepLines/>
        <w:widowControl w:val="0"/>
      </w:pPr>
    </w:p>
    <w:p w14:paraId="38DBB07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⠛⠩⠄⠍⠡⠀⠛⠑⠄⠱⠤⠀⠱⠂⠃⠑⠂⠀⠱⠥⠁⠚⠥⠆⠀⠃⠡</w:t>
      </w:r>
    </w:p>
    <w:p w14:paraId="648EC06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⠟⠥⠆⠋⠔⠀⠓⠷⠆⠓⠬⠀⠃⠩⠓⠿⠆⠀⠙⠀⠱⠼⠁⠥⠀⠯⠂⠛⠩</w:t>
      </w:r>
    </w:p>
    <w:p w14:paraId="57599AE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⠓⠕⠆⠀⠋⠴⠵⠄⠀⠓⠊⠞⠲⠄⠐⠆</w:t>
      </w:r>
    </w:p>
    <w:p w14:paraId="5B67DBA1">
      <w:pPr>
        <w:keepLines/>
        <w:widowControl w:val="0"/>
      </w:pPr>
    </w:p>
    <w:p w14:paraId="4FCBBCE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⠙⠊⠀⠼⠁⠢⠀⠓⠭</w:t>
      </w:r>
    </w:p>
    <w:p w14:paraId="01E48B1F">
      <w:pPr>
        <w:keepLines/>
        <w:widowControl w:val="0"/>
      </w:pPr>
    </w:p>
    <w:p w14:paraId="30B4120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⠱⠥⠬⠄⠤⠀⠃⠖⠛⠖⠀⠓⠣⠓⠖⠆</w:t>
      </w:r>
    </w:p>
    <w:p w14:paraId="1D5F777C">
      <w:pPr>
        <w:keepLines/>
        <w:widowControl w:val="0"/>
      </w:pPr>
    </w:p>
    <w:p w14:paraId="34FA1E7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⠛⠩⠄⠍⠡⠀⠛⠑⠄⠱⠤⠀⠹⠬⠂⠀⠓⠩⠄⠱⠀⠓⠊⠞⠲⠄</w:t>
      </w:r>
    </w:p>
    <w:p w14:paraId="3CE104A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⠌⠶⠞⠪⠆⠀⠙⠀⠅⠢⠄⠉⠢⠆⠀⠱⠥⠁⠟⠥⠁⠐⠀⠚⠥</w:t>
      </w:r>
    </w:p>
    <w:p w14:paraId="11A6ED8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⠩⠂⠎⠢⠈⠀⠡⠂⠛⠶⠁⠀⠓⠕⠆⠀⠙⠩⠓⠣⠓⠖⠆⠐⠆</w:t>
      </w:r>
    </w:p>
    <w:p w14:paraId="50ED7B53">
      <w:pPr>
        <w:keepLines/>
        <w:widowControl w:val="0"/>
      </w:pPr>
    </w:p>
    <w:p w14:paraId="2A468C0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⠙⠊⠀⠼⠁⠖⠀⠓⠭</w:t>
      </w:r>
      <w:r>
        <w:br w:type="page"/>
      </w:r>
    </w:p>
    <w:p w14:paraId="6E3F3B46">
      <w:pPr>
        <w:keepLines/>
        <w:widowControl w:val="0"/>
      </w:pPr>
    </w:p>
    <w:p w14:paraId="096E31B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⠱⠥⠬⠄⠤⠀⠡⠁⠒⠂⠀⠎⠕⠁⠓⠑⠄⠀⠠⠠⠠⠏⠀⠉⠀⠗⠠⠄</w:t>
      </w:r>
    </w:p>
    <w:p w14:paraId="1C07FFB3">
      <w:pPr>
        <w:keepLines/>
        <w:widowControl w:val="0"/>
      </w:pPr>
    </w:p>
    <w:p w14:paraId="14D41F2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⠛⠩⠄⠍⠡⠀⠛⠑⠄⠱⠤⠀⠛⠬⠓⠢⠍⠮⠇⠩⠱⠋⠧⠄⠡⠐⠀⠹⠬⠂</w:t>
      </w:r>
    </w:p>
    <w:p w14:paraId="4EFFAF8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⠅⠕⠵⠼⠁⠀⠞⠢⠆⠙⠡⠀⠓⠢⠎⠻⠁⠀⠓⠬⠇⠑⠐⠆</w:t>
      </w:r>
    </w:p>
    <w:p w14:paraId="651152DD">
      <w:pPr>
        <w:keepLines/>
        <w:widowControl w:val="0"/>
      </w:pPr>
    </w:p>
    <w:p w14:paraId="3157339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⠙⠊⠀⠼⠁⠶⠀⠓⠭</w:t>
      </w:r>
    </w:p>
    <w:p w14:paraId="7EB11116">
      <w:pPr>
        <w:keepLines/>
        <w:widowControl w:val="0"/>
      </w:pPr>
    </w:p>
    <w:p w14:paraId="0EEA8B4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⠱⠥⠬⠄⠤⠀⠡⠁⠒⠂⠀⠎⠕⠁⠓⠑⠄⠀⠠⠠⠠⠉⠀⠗⠀⠊⠀⠎⠀⠏</w:t>
      </w:r>
    </w:p>
    <w:p w14:paraId="47C71B5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⠗⠠⠄</w:t>
      </w:r>
    </w:p>
    <w:p w14:paraId="7380EBE7">
      <w:pPr>
        <w:keepLines/>
        <w:widowControl w:val="0"/>
      </w:pPr>
    </w:p>
    <w:p w14:paraId="326798A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⠛⠩⠄⠍⠡⠀⠛⠑⠄⠱⠤⠀⠯⠂⠵⠆⠀⠺⠁⠱⠼⠁⠥⠀⠋⠦⠂⠬</w:t>
      </w:r>
    </w:p>
    <w:p w14:paraId="66837E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⠓⠊⠞⠲⠄⠀⠙⠀⠊⠇⠮⠀⠓⠬⠇⠑⠀⠱⠂⠃⠑⠂⠀⠛⠲⠁⠛⠬⠐</w:t>
      </w:r>
    </w:p>
    <w:p w14:paraId="109B40D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⠅⠢⠄⠀⠹⠬⠂⠀⠃⠩⠁⠛⠊⠂⠀⠓⠕⠆⠀⠛⠩⠄⠉⠢⠆⠐⠆</w:t>
      </w:r>
    </w:p>
    <w:p w14:paraId="5C094D0E">
      <w:pPr>
        <w:keepLines/>
        <w:widowControl w:val="0"/>
      </w:pPr>
    </w:p>
    <w:p w14:paraId="2C29B06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⠙⠊⠀⠼⠁⠦⠀⠓⠭</w:t>
      </w:r>
    </w:p>
    <w:p w14:paraId="58DA2357">
      <w:pPr>
        <w:keepLines/>
        <w:widowControl w:val="0"/>
      </w:pPr>
    </w:p>
    <w:p w14:paraId="0BC7B70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⠱⠥⠬⠄⠤⠀⠭⠂⠓⠡⠀⠙⠺⠌⠖</w:t>
      </w:r>
    </w:p>
    <w:p w14:paraId="2EC76C36">
      <w:pPr>
        <w:keepLines/>
        <w:widowControl w:val="0"/>
      </w:pPr>
    </w:p>
    <w:p w14:paraId="2626DC9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⠛⠩⠄⠍⠡⠀⠛⠑⠄⠱⠤⠀⠬⠅⠊⠁⠀⠡⠁⠀⠟⠧⠄⠱⠼⠁</w:t>
      </w:r>
    </w:p>
    <w:p w14:paraId="57E468B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⠓⠣⠓⠖⠆⠀⠙⠀⠙⠺⠌⠖⠐⠀⠹⠬⠂⠀⠅⠾⠆⠚⠴⠆</w:t>
      </w:r>
    </w:p>
    <w:p w14:paraId="7DEDE56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⠛⠩⠄⠉⠢⠆⠀⠓⠊⠞⠲⠄⠀⠅⠢⠄⠊⠄⠀⠛⠲⠁⠵⠕⠐⠆</w:t>
      </w:r>
    </w:p>
    <w:p w14:paraId="6DBCFA17">
      <w:pPr>
        <w:keepLines/>
        <w:widowControl w:val="0"/>
      </w:pPr>
    </w:p>
    <w:p w14:paraId="65E0CB7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⠙⠊⠀⠼⠁⠔⠀⠓⠭</w:t>
      </w:r>
    </w:p>
    <w:p w14:paraId="0B00B854">
      <w:pPr>
        <w:keepLines/>
        <w:widowControl w:val="0"/>
      </w:pPr>
      <w:r>
        <w:br w:type="page"/>
      </w:r>
    </w:p>
    <w:p w14:paraId="55AF2B3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⠱⠥⠬⠄⠤⠀⠣⠁⠓⠡⠀⠙⠺⠌⠖</w:t>
      </w:r>
    </w:p>
    <w:p w14:paraId="7DB2A6D4">
      <w:pPr>
        <w:keepLines/>
        <w:widowControl w:val="0"/>
      </w:pPr>
    </w:p>
    <w:p w14:paraId="2E66E88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⠛⠩⠄⠍⠡⠀⠛⠑⠄⠱⠤⠀⠬⠅⠊⠁⠀⠃⠥⠀⠡⠁⠀⠟⠧⠄⠱⠼⠁</w:t>
      </w:r>
    </w:p>
    <w:p w14:paraId="2762A61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⠓⠣⠓⠖⠆⠀⠙⠀⠙⠺⠌⠖⠐⠀⠹⠬⠂⠀⠛⠻⠁⠟⠔⠀⠃⠮⠛⠡⠄</w:t>
      </w:r>
    </w:p>
    <w:p w14:paraId="0DB6DFC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⠬⠄⠀⠥⠁⠚⠧⠄⠐⠆</w:t>
      </w:r>
    </w:p>
    <w:p w14:paraId="1B5DF0BC">
      <w:pPr>
        <w:keepLines/>
        <w:widowControl w:val="0"/>
      </w:pPr>
    </w:p>
    <w:p w14:paraId="362BBE19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⠙⠊⠀⠼⠃⠴⠀⠓⠭</w:t>
      </w:r>
    </w:p>
    <w:p w14:paraId="63B4DD43">
      <w:pPr>
        <w:keepLines/>
        <w:widowControl w:val="0"/>
      </w:pPr>
    </w:p>
    <w:p w14:paraId="695BF26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⠱⠥⠬⠄⠤⠀⠱⠼⠁⠥⠧⠁⠅⠯</w:t>
      </w:r>
    </w:p>
    <w:p w14:paraId="3E296FE4">
      <w:pPr>
        <w:keepLines/>
        <w:widowControl w:val="0"/>
      </w:pPr>
    </w:p>
    <w:p w14:paraId="18C40CC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⠛⠩⠄⠍⠡⠀⠛⠑⠄⠱⠤⠀⠬⠋⠦⠂⠀⠱⠼⠁⠥⠀⠉⠪⠇⠜⠈</w:t>
      </w:r>
    </w:p>
    <w:p w14:paraId="631D273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⠉⠖⠁⠵⠕⠀⠓⠕⠆⠀⠱⠛⠥⠀⠙⠺⠀⠚⠴⠯⠂⠈⠀⠱⠢⠷⠁⠀⠓⠢</w:t>
      </w:r>
    </w:p>
    <w:p w14:paraId="0007692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⠓⠻⠛⠡⠀⠵⠖⠟⠼⠀⠱⠦⠁⠓⠪⠆⠐⠆</w:t>
      </w:r>
    </w:p>
    <w:p w14:paraId="2952EEE8">
      <w:pPr>
        <w:keepLines/>
        <w:widowControl w:val="0"/>
      </w:pPr>
    </w:p>
    <w:p w14:paraId="33B71F6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⠙⠊⠀⠼⠃⠂⠀⠓⠭</w:t>
      </w:r>
    </w:p>
    <w:p w14:paraId="35E465AA">
      <w:pPr>
        <w:keepLines/>
        <w:widowControl w:val="0"/>
      </w:pPr>
    </w:p>
    <w:p w14:paraId="32467E6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⠱⠥⠬⠄⠤⠀⠱⠼⠁⠥⠀⠧⠁⠃⠖⠄</w:t>
      </w:r>
    </w:p>
    <w:p w14:paraId="29441884">
      <w:pPr>
        <w:keepLines/>
        <w:widowControl w:val="0"/>
      </w:pPr>
    </w:p>
    <w:p w14:paraId="049DF06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⠛⠩⠄⠍⠡⠀⠛⠑⠄⠱⠤⠀⠋⠦⠂⠌⠄⠀⠱⠼⠁⠥⠀⠉⠪⠇⠜⠈</w:t>
      </w:r>
    </w:p>
    <w:p w14:paraId="7D67C8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⠌⠁⠱⠀⠓⠕⠆⠀⠱⠢⠱⠁⠀⠃⠮⠙⠖⠈⠀⠇⠧⠹⠀⠓⠕⠆</w:t>
      </w:r>
    </w:p>
    <w:p w14:paraId="21A60CA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⠺⠛⠡⠁⠀⠱⠷⠅⠯⠀⠋⠦⠄⠒⠆⠐⠆</w:t>
      </w:r>
    </w:p>
    <w:p w14:paraId="2B53C007">
      <w:pPr>
        <w:keepLines/>
        <w:widowControl w:val="0"/>
      </w:pPr>
    </w:p>
    <w:p w14:paraId="30D0199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⠃⠜⠄⠛⠢⠂⠀⠼⠛⠀⠛⠑⠂⠱⠥</w:t>
      </w:r>
    </w:p>
    <w:p w14:paraId="29523641">
      <w:pPr>
        <w:keepLines/>
        <w:widowControl w:val="0"/>
      </w:pPr>
    </w:p>
    <w:p w14:paraId="3A35303E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⠩⠂⠱⠴⠁⠀⠾⠙⠥⠂⠀⠬⠄⠀⠵⠁⠇⠜⠀⠇⠪⠂⠯⠂</w:t>
      </w:r>
      <w:r>
        <w:br w:type="page"/>
      </w:r>
    </w:p>
    <w:p w14:paraId="40B63225">
      <w:pPr>
        <w:keepLines/>
        <w:widowControl w:val="0"/>
      </w:pPr>
    </w:p>
    <w:p w14:paraId="5A1C4CC2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⠊⠄⠓⠫⠀⠵⠁⠇⠜⠀⠹⠬⠂⠀⠓⠢⠙⠺⠀⠃⠴⠄⠱⠷⠄⠉⠢⠆</w:t>
      </w:r>
    </w:p>
    <w:p w14:paraId="499AFB3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⠌⠲⠀⠙⠀⠛⠊⠁⠃⠴⠄⠀⠙⠡⠊⠆⠈⠀⠛⠊⠱⠥⠀⠧⠇⠊⠀⠬⠄</w:t>
      </w:r>
    </w:p>
    <w:p w14:paraId="4EF658C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⠧⠁⠅⠯⠀⠯⠂⠵⠢⠂⠐⠆⠇⠩⠛⠑⠁⠀⠒⠂⠵⠆⠀⠛⠸⠁⠀⠺⠂</w:t>
      </w:r>
    </w:p>
    <w:p w14:paraId="2560CE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⠍⠜⠱⠥⠓⠡⠀⠃⠜⠁⠞⠊⠐⠀⠃⠩⠬⠂⠀⠏⠡⠍⠥⠆</w:t>
      </w:r>
    </w:p>
    <w:p w14:paraId="18023F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⠾⠙⠥⠂⠅⠊⠆⠀⠱⠂⠃⠑⠂⠐⠆</w:t>
      </w:r>
    </w:p>
    <w:p w14:paraId="39B98FFF">
      <w:pPr>
        <w:keepLines/>
        <w:widowControl w:val="0"/>
      </w:pPr>
    </w:p>
    <w:p w14:paraId="6782D5E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⠍⠮⠄⠛⠕⠂⠀⠛⠕⠂⠛⠫⠁⠀⠚⠴⠇⠮</w:t>
      </w:r>
    </w:p>
    <w:p w14:paraId="4E63AF1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⠛⠊⠁⠣⠁⠵⠥⠄⠩⠂⠛⠳⠁⠀⠎⠕⠄⠤⠀⠠⠉⠑⠝⠞⠗⠁⠇</w:t>
      </w:r>
    </w:p>
    <w:p w14:paraId="7EC72F4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⠠⠙⠕⠛⠍⠁</w:t>
      </w:r>
    </w:p>
    <w:p w14:paraId="7E032833">
      <w:pPr>
        <w:keepLines/>
        <w:widowControl w:val="0"/>
      </w:pPr>
    </w:p>
    <w:p w14:paraId="6B8E9B5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⠍⠮⠄⠛⠕⠂⠀⠛⠕⠂⠛⠫⠁⠀⠚⠴⠇⠮</w:t>
      </w:r>
    </w:p>
    <w:p w14:paraId="3489087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⠛⠊⠁⠣⠁⠵⠥⠄⠩⠂⠛⠳⠁⠀⠎⠕⠄⠤</w:t>
      </w:r>
    </w:p>
    <w:p w14:paraId="3A809C4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⠠⠞⠗⠁⠝⠎⠉⠗⠊⠏⠞⠊⠕⠝</w:t>
      </w:r>
    </w:p>
    <w:p w14:paraId="42DD59A5">
      <w:pPr>
        <w:keepLines/>
        <w:widowControl w:val="0"/>
      </w:pPr>
    </w:p>
    <w:p w14:paraId="41DF0156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⠍⠮⠄⠛⠕⠂⠀⠛⠕⠂⠛⠫⠁⠀⠚⠴⠇⠮</w:t>
      </w:r>
    </w:p>
    <w:p w14:paraId="49DA00A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⠛⠊⠁⠣⠁⠵⠥⠄⠩⠂⠛⠳⠁⠀⠎⠕⠄⠤⠀⠠⠏⠗⠕⠍⠕⠞⠑⠗</w:t>
      </w:r>
    </w:p>
    <w:p w14:paraId="188DE4F3">
      <w:pPr>
        <w:keepLines/>
        <w:widowControl w:val="0"/>
      </w:pPr>
    </w:p>
    <w:p w14:paraId="0BF7D83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⠍⠮⠄⠛⠕⠂⠀⠛⠕⠂⠛⠫⠁⠃⠜⠁⠌⠒⠄⠀⠬⠄⠀⠛⠊⠱⠥</w:t>
      </w:r>
    </w:p>
    <w:p w14:paraId="5F6ADC85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⠩⠂⠛⠳⠁⠯⠤⠀⠠⠑⠝⠛⠊⠝⠑⠑⠗⠊⠝⠛⠀⠠⠃⠊⠕⠇⠕⠛⠽</w:t>
      </w:r>
    </w:p>
    <w:p w14:paraId="02B51137">
      <w:pPr>
        <w:keepLines/>
        <w:widowControl w:val="0"/>
      </w:pPr>
    </w:p>
    <w:p w14:paraId="4EFC0B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⠍⠮⠄⠛⠕⠂⠀⠛⠕⠂⠛⠫⠁⠀⠅⠢⠁⠓⠾⠂⠯⠀⠵⠁⠇⠜⠤</w:t>
      </w:r>
    </w:p>
    <w:p w14:paraId="0835498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⠠⠃⠊⠕⠞⠑⠉⠓⠝⠕⠇⠕⠛⠽⠀⠊⠝⠀⠞⠓⠑⠀⠠⠁⠛⠑⠀⠕⠋</w:t>
      </w:r>
    </w:p>
    <w:p w14:paraId="0A46EE7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⠠⠎⠽⠝⠞⠓⠑⠞⠊⠉⠀⠠⠃⠊⠕⠇⠕⠛⠽</w:t>
      </w:r>
    </w:p>
    <w:p w14:paraId="3ABBB035">
      <w:pPr>
        <w:keepLines/>
        <w:widowControl w:val="0"/>
      </w:pPr>
      <w:r>
        <w:br w:type="page"/>
      </w:r>
    </w:p>
    <w:p w14:paraId="73B746E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⠍⠮⠄⠛⠕⠂⠀⠱⠂⠏⠣⠄</w:t>
      </w:r>
    </w:p>
    <w:p w14:paraId="2F61785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⠜⠏⠣⠄⠛⠩⠁⠙⠥⠁⠛⠻⠄⠇⠊⠄⠛⠬⠂⠤⠀⠼⠁⠚⠚</w:t>
      </w:r>
    </w:p>
    <w:p w14:paraId="74A1AD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⠠⠽⠑⠁⠗⠎⠀⠕⠋⠀⠠⠊⠝⠎⠥⠇⠊⠝</w:t>
      </w:r>
    </w:p>
    <w:p w14:paraId="73907F97">
      <w:pPr>
        <w:keepLines/>
        <w:widowControl w:val="0"/>
      </w:pPr>
    </w:p>
    <w:p w14:paraId="28C2AD8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⠠⠃⠗⠕⠁⠙⠀⠠⠊⠝⠎⠞⠊⠞⠥⠞⠑⠀⠤⠀⠠⠝⠥⠉⠇⠑⠊⠉</w:t>
      </w:r>
    </w:p>
    <w:p w14:paraId="68E9EC94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⠁⠉⠊⠙⠀⠙⠑⠞⠑⠉⠞⠊⠕⠝⠀⠺⠊⠞⠓⠀⠡⠁⠒⠂</w:t>
      </w:r>
    </w:p>
    <w:p w14:paraId="056562BF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⠎⠕⠁⠓⠑⠄⠀⠠⠠⠠⠉⠀⠗⠀⠊⠀⠎⠀⠏⠀⠗⠤⠡⠁⠒⠂⠠⠄</w:t>
      </w:r>
    </w:p>
    <w:p w14:paraId="058077B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⠠⠉⠁⠎⠀⠐⠀⠱⠥⠵⠆⠀⠱⠂⠎⠧⠁⠰⠁</w:t>
      </w:r>
    </w:p>
    <w:p w14:paraId="5A8834A3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⠓⠑⠂⠓⠩⠠⠉⠼⠆⠰⠰⠉⠼⠃</w:t>
      </w:r>
    </w:p>
    <w:p w14:paraId="67142D9B">
      <w:pPr>
        <w:keepLines/>
        <w:widowControl w:val="0"/>
      </w:pPr>
    </w:p>
    <w:p w14:paraId="2552F4F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⠱⠛⠑⠺⠱⠼⠁⠵⠥⠄⠌⠁⠤⠀⠠⠑⠝⠎⠥⠗⠊⠝⠛</w:t>
      </w:r>
    </w:p>
    <w:p w14:paraId="0EC48E8A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⠗⠑⠎⠏⠕⠝⠎⠊⠃⠇⠑⠀⠥⠎⠑⠀⠕⠋⠀⠇⠊⠋⠑</w:t>
      </w:r>
    </w:p>
    <w:p w14:paraId="72F75051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⠎⠉⠊⠑⠝⠉⠑⠎⠀⠗⠑⠎⠑⠁⠗⠉⠓</w:t>
      </w:r>
    </w:p>
    <w:p w14:paraId="7B373C14">
      <w:pPr>
        <w:keepLines/>
        <w:widowControl w:val="0"/>
      </w:pPr>
    </w:p>
    <w:p w14:paraId="275B8A5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⠛⠑⠂⠱⠥⠬⠄</w:t>
      </w:r>
    </w:p>
    <w:p w14:paraId="47317395">
      <w:pPr>
        <w:keepLines/>
        <w:widowControl w:val="0"/>
      </w:pPr>
    </w:p>
    <w:p w14:paraId="738621B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⠓⠢⠟⠼⠱⠼⠁⠥⠓⠾⠂⠀⠵⠺⠀⠓⠊⠁⠣⠄⠀⠚⠴⠀⠙</w:t>
      </w:r>
    </w:p>
    <w:p w14:paraId="061420BC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⠙⠊⠋⠦⠐⠀⠃⠥⠀⠌⠄⠱⠀⠈⠞⠀⠝⠼⠀⠃⠔⠄⠀⠱⠼⠁⠥</w:t>
      </w:r>
    </w:p>
    <w:p w14:paraId="372051C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⠓⠊⠞⠲⠄⠀⠵⠕⠟⠼⠀⠱⠴⠂⠍⠐⠀⠛⠼⠁⠀⠵⠪⠬⠂⠀⠈⠞</w:t>
      </w:r>
    </w:p>
    <w:p w14:paraId="5DC1E3B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⠏⠢⠆⠱⠄⠀⠕⠍⠴⠀⠞⠲⠱⠂⠀⠓⠾⠂⠓⠊⠂⠀⠱⠼⠁⠍⠡⠆</w:t>
      </w:r>
    </w:p>
    <w:p w14:paraId="7571A74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⠛⠺⠁⠇⠬⠈⠀⠛⠲⠁⠟⠼⠀⠎⠁⠺⠂⠈⠀⠌⠼⠛⠬⠀⠏⠧⠆⠙⠻</w:t>
      </w:r>
    </w:p>
    <w:p w14:paraId="561AE6A7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⠬⠄⠀⠱⠢⠓⠺⠆⠀⠵⠢⠂⠚⠴⠆⠐⠆⠛⠊⠂⠱⠄⠀⠃⠥</w:t>
      </w:r>
    </w:p>
    <w:p w14:paraId="719A0A5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⠵⠷⠄⠛⠣⠀⠱⠂⠩⠱⠐⠀⠕⠍⠴⠀⠚⠼⠚⠧⠀⠅⠢⠄⠊⠄</w:t>
      </w:r>
    </w:p>
    <w:p w14:paraId="5288C348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⠞⠲⠁⠛⠕⠀⠌⠒⠄⠅⠾⠆⠀⠙⠀⠬⠄⠩⠂⠈⠀⠱⠼⠁⠣⠁</w:t>
      </w:r>
    </w:p>
    <w:p w14:paraId="56C7D89D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⠱⠒⠓⠬⠀⠓⠢⠀⠇⠕⠂⠛⠊⠂⠀⠍⠢⠓⠡⠂⠐⠀⠛⠩⠇⠊</w:t>
      </w:r>
      <w:r>
        <w:br w:type="page"/>
      </w:r>
    </w:p>
    <w:p w14:paraId="24105E30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⠊⠋⠥⠂⠀⠅⠡⠁⠓⠊⠁⠀⠙⠀⠱⠼⠁⠍⠡⠆⠀⠚⠥⠓⠢</w:t>
      </w:r>
    </w:p>
    <w:p w14:paraId="2F06C53B">
      <w:pPr>
        <w:keepLines/>
        <w:widowControl w:val="0"/>
      </w:pPr>
      <w:r>
        <w:rPr>
          <w:rFonts w:ascii="Segoe UI Symbol" w:hAnsi="Segoe UI Symbol" w:eastAsia="Segoe UI Symbol"/>
          <w:sz w:val="40"/>
        </w:rPr>
        <w:t>⠟⠥⠄⠇⠊⠄⠀⠓⠣⠓⠊⠁⠀⠙⠀⠙⠊⠞⠥⠐⠆</w:t>
      </w:r>
    </w:p>
    <w:sectPr>
      <w:pgSz w:w="11906" w:h="16838"/>
      <w:pgMar w:top="1020" w:right="1020" w:bottom="1020" w:left="1020" w:header="283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EE1EAF"/>
    <w:rsid w:val="7A77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7" w:lineRule="exact"/>
    </w:pPr>
    <w:rPr>
      <w:rFonts w:ascii="Segoe UI Symbol" w:hAnsi="Segoe UI Symbol" w:eastAsia="Segoe UI Symbol" w:cstheme="minorBidi"/>
      <w:sz w:val="4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1013</Words>
  <Characters>23226</Characters>
  <Lines>0</Lines>
  <Paragraphs>0</Paragraphs>
  <TotalTime>1</TotalTime>
  <ScaleCrop>false</ScaleCrop>
  <LinksUpToDate>false</LinksUpToDate>
  <CharactersWithSpaces>23226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合成生物学无障碍科普项目组</dc:creator>
  <dc:description>机器转写初稿；正式刻印前须由国家通用盲文校对人员复核。</dc:description>
  <cp:keywords>国家通用盲文, 合成生物学, 无障碍, 视障学习者</cp:keywords>
  <cp:lastModifiedBy>杨雨佳</cp:lastModifiedBy>
  <dcterms:modified xsi:type="dcterms:W3CDTF">2026-10-16T14:34:09Z</dcterms:modified>
  <dc:subject>供刷新式点显器、盲文编辑软件与盲文校对使用的Unicode盲文稿</dc:subject>
  <dc:title>以声为桥：合成生物学知识手册（国家通用盲文电子版）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5A7D74A74DD74EEA8B66BF78FB68445E_13</vt:lpwstr>
  </property>
</Properties>
</file>